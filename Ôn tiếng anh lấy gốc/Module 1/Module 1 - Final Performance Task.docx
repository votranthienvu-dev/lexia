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936"/>
      </w:tblGrid>
      <w:tr w14:paraId="10C0D41D">
        <w:tblPrEx>
          <w:tblCellMar>
            <w:top w:w="0" w:type="dxa"/>
            <w:left w:w="108" w:type="dxa"/>
            <w:bottom w:w="0" w:type="dxa"/>
            <w:right w:w="108" w:type="dxa"/>
          </w:tblCellMar>
        </w:tblPrEx>
        <w:trPr>
          <w:jc w:val="center"/>
        </w:trPr>
        <w:tc>
          <w:tcPr>
            <w:tcW w:w="9893" w:type="dxa"/>
            <w:tcBorders>
              <w:top w:val="single" w:color="17365D" w:sz="0" w:space="0"/>
              <w:left w:val="single" w:color="17365D" w:sz="0" w:space="0"/>
              <w:bottom w:val="single" w:color="17365D" w:sz="0" w:space="0"/>
              <w:right w:val="single" w:color="17365D" w:sz="0" w:space="0"/>
              <w:insideH w:val="single" w:sz="0" w:space="0"/>
              <w:insideV w:val="single" w:sz="0" w:space="0"/>
            </w:tcBorders>
            <w:shd w:val="clear" w:color="auto" w:fill="17365D"/>
            <w:tcMar>
              <w:top w:w="240" w:type="dxa"/>
              <w:left w:w="220" w:type="dxa"/>
              <w:bottom w:w="240" w:type="dxa"/>
              <w:right w:w="220" w:type="dxa"/>
            </w:tcMar>
          </w:tcPr>
          <w:p w14:paraId="21E5FC75">
            <w:pPr>
              <w:jc w:val="center"/>
            </w:pPr>
            <w:r>
              <w:rPr>
                <w:rFonts w:ascii="Arial" w:hAnsi="Arial"/>
                <w:b/>
                <w:color w:val="FFFFFF"/>
                <w:sz w:val="26"/>
              </w:rPr>
              <w:t>MODULE 1</w:t>
            </w:r>
            <w:r>
              <w:rPr>
                <w:rFonts w:ascii="Arial" w:hAnsi="Arial"/>
                <w:b/>
                <w:color w:val="FFFFFF"/>
                <w:sz w:val="26"/>
              </w:rPr>
              <w:br w:type="textWrapping"/>
            </w:r>
            <w:r>
              <w:rPr>
                <w:rFonts w:ascii="Arial" w:hAnsi="Arial"/>
                <w:b/>
                <w:color w:val="FFFFFF"/>
                <w:sz w:val="48"/>
              </w:rPr>
              <w:t>FINAL PERFORMANCE TASK</w:t>
            </w:r>
            <w:r>
              <w:rPr>
                <w:rFonts w:ascii="Arial" w:hAnsi="Arial"/>
                <w:b/>
                <w:color w:val="FFFFFF"/>
                <w:sz w:val="48"/>
              </w:rPr>
              <w:br w:type="textWrapping"/>
            </w:r>
            <w:r>
              <w:rPr>
                <w:rFonts w:ascii="Arial" w:hAnsi="Arial"/>
                <w:i/>
                <w:color w:val="DDEBF7"/>
                <w:sz w:val="22"/>
              </w:rPr>
              <w:t>Read • Listen • Write • Speak</w:t>
            </w:r>
          </w:p>
        </w:tc>
      </w:tr>
    </w:tbl>
    <w:p w14:paraId="2F42D3CA"/>
    <w:tbl>
      <w:tblPr>
        <w:tblStyle w:val="12"/>
        <w:tblW w:w="0" w:type="auto"/>
        <w:jc w:val="center"/>
        <w:tblLayout w:type="fixed"/>
        <w:tblCellMar>
          <w:top w:w="0" w:type="dxa"/>
          <w:left w:w="108" w:type="dxa"/>
          <w:bottom w:w="0" w:type="dxa"/>
          <w:right w:w="108" w:type="dxa"/>
        </w:tblCellMar>
      </w:tblPr>
      <w:tblGrid>
        <w:gridCol w:w="9864"/>
      </w:tblGrid>
      <w:tr w14:paraId="35FC08AE">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E2F0D9"/>
            <w:tcMar>
              <w:top w:w="145" w:type="dxa"/>
              <w:left w:w="170" w:type="dxa"/>
              <w:bottom w:w="145" w:type="dxa"/>
              <w:right w:w="170" w:type="dxa"/>
            </w:tcMar>
          </w:tcPr>
          <w:p w14:paraId="1E17C248">
            <w:r>
              <w:rPr>
                <w:rFonts w:ascii="Arial" w:hAnsi="Arial"/>
                <w:b/>
                <w:color w:val="17365D"/>
                <w:sz w:val="21"/>
              </w:rPr>
              <w:t>★  TÌNH HUỐNG XUYÊN SUỐT</w:t>
            </w:r>
            <w:r>
              <w:rPr>
                <w:rFonts w:ascii="Arial" w:hAnsi="Arial"/>
                <w:b/>
                <w:color w:val="17365D"/>
                <w:sz w:val="21"/>
              </w:rPr>
              <w:br w:type="textWrapping"/>
            </w:r>
            <w:r>
              <w:rPr>
                <w:rFonts w:ascii="Arial" w:hAnsi="Arial"/>
                <w:color w:val="1F1F1F"/>
                <w:sz w:val="19"/>
              </w:rPr>
              <w:t>Em muốn tham gia một ngày hội của câu lạc bộ tiếng Anh. Em sẽ đọc thông báo, nghe tin nhắn của một người bạn, viết phản hồi và trình bày kế hoạch bằng lời.</w:t>
            </w:r>
          </w:p>
        </w:tc>
      </w:tr>
    </w:tbl>
    <w:p w14:paraId="50ADF119">
      <w:pPr>
        <w:spacing w:after="0"/>
      </w:pPr>
    </w:p>
    <w:tbl>
      <w:tblPr>
        <w:tblStyle w:val="12"/>
        <w:tblW w:w="0" w:type="auto"/>
        <w:jc w:val="center"/>
        <w:tblLayout w:type="fixed"/>
        <w:tblCellMar>
          <w:top w:w="0" w:type="dxa"/>
          <w:left w:w="108" w:type="dxa"/>
          <w:bottom w:w="0" w:type="dxa"/>
          <w:right w:w="108" w:type="dxa"/>
        </w:tblCellMar>
      </w:tblPr>
      <w:tblGrid>
        <w:gridCol w:w="1152"/>
        <w:gridCol w:w="3312"/>
        <w:gridCol w:w="1584"/>
        <w:gridCol w:w="3024"/>
      </w:tblGrid>
      <w:tr w14:paraId="5BF10FDE">
        <w:tblPrEx>
          <w:tblCellMar>
            <w:top w:w="0" w:type="dxa"/>
            <w:left w:w="108" w:type="dxa"/>
            <w:bottom w:w="0" w:type="dxa"/>
            <w:right w:w="108" w:type="dxa"/>
          </w:tblCellMar>
        </w:tblPrEx>
        <w:trPr>
          <w:cantSplit/>
          <w:tblHeader/>
          <w:jc w:val="center"/>
        </w:trPr>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0236C30B">
            <w:pPr>
              <w:jc w:val="center"/>
            </w:pPr>
            <w:r>
              <w:rPr>
                <w:rFonts w:ascii="Arial" w:hAnsi="Arial"/>
                <w:b/>
                <w:color w:val="FFFFFF"/>
                <w:sz w:val="18"/>
              </w:rPr>
              <w:t>Phần</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2D2EC1EE">
            <w:pPr>
              <w:jc w:val="center"/>
            </w:pPr>
            <w:r>
              <w:rPr>
                <w:rFonts w:ascii="Arial" w:hAnsi="Arial"/>
                <w:b/>
                <w:color w:val="FFFFFF"/>
                <w:sz w:val="18"/>
              </w:rPr>
              <w:t>Kỹ năng</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2D8E8BCB">
            <w:pPr>
              <w:jc w:val="center"/>
            </w:pPr>
            <w:r>
              <w:rPr>
                <w:rFonts w:ascii="Arial" w:hAnsi="Arial"/>
                <w:b/>
                <w:color w:val="FFFFFF"/>
                <w:sz w:val="18"/>
              </w:rPr>
              <w:t>Điểm</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1D39B29E">
            <w:pPr>
              <w:jc w:val="center"/>
            </w:pPr>
            <w:r>
              <w:rPr>
                <w:rFonts w:ascii="Arial" w:hAnsi="Arial"/>
                <w:b/>
                <w:color w:val="FFFFFF"/>
                <w:sz w:val="18"/>
              </w:rPr>
              <w:t>Thời gian gợi ý</w:t>
            </w:r>
          </w:p>
        </w:tc>
      </w:tr>
      <w:tr w14:paraId="6AB48F9B">
        <w:tblPrEx>
          <w:tblCellMar>
            <w:top w:w="0" w:type="dxa"/>
            <w:left w:w="108" w:type="dxa"/>
            <w:bottom w:w="0" w:type="dxa"/>
            <w:right w:w="108" w:type="dxa"/>
          </w:tblCellMar>
        </w:tblPrEx>
        <w:trPr>
          <w:cantSplit/>
          <w:jc w:val="center"/>
        </w:trPr>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8323E59">
            <w:pPr>
              <w:jc w:val="center"/>
            </w:pPr>
            <w:r>
              <w:rPr>
                <w:rFonts w:ascii="Arial" w:hAnsi="Arial"/>
                <w:color w:val="1F1F1F"/>
                <w:sz w:val="18"/>
              </w:rPr>
              <w:t>A</w:t>
            </w:r>
          </w:p>
        </w:tc>
        <w:tc>
          <w:tcPr>
            <w:tcW w:w="331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254E3DD">
            <w:r>
              <w:rPr>
                <w:rFonts w:ascii="Arial" w:hAnsi="Arial"/>
                <w:color w:val="1F1F1F"/>
                <w:sz w:val="18"/>
              </w:rPr>
              <w:t>Reading</w:t>
            </w:r>
          </w:p>
        </w:tc>
        <w:tc>
          <w:tcPr>
            <w:tcW w:w="15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232EDD5">
            <w:pPr>
              <w:jc w:val="center"/>
            </w:pPr>
            <w:r>
              <w:rPr>
                <w:rFonts w:ascii="Arial" w:hAnsi="Arial"/>
                <w:color w:val="1F1F1F"/>
                <w:sz w:val="18"/>
              </w:rPr>
              <w:t>20</w:t>
            </w:r>
          </w:p>
        </w:tc>
        <w:tc>
          <w:tcPr>
            <w:tcW w:w="302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C4DDBBC">
            <w:pPr>
              <w:jc w:val="center"/>
            </w:pPr>
            <w:r>
              <w:rPr>
                <w:rFonts w:ascii="Arial" w:hAnsi="Arial"/>
                <w:color w:val="1F1F1F"/>
                <w:sz w:val="18"/>
              </w:rPr>
              <w:t>20 phút</w:t>
            </w:r>
          </w:p>
        </w:tc>
      </w:tr>
      <w:tr w14:paraId="7B55348D">
        <w:tblPrEx>
          <w:tblCellMar>
            <w:top w:w="0" w:type="dxa"/>
            <w:left w:w="108" w:type="dxa"/>
            <w:bottom w:w="0" w:type="dxa"/>
            <w:right w:w="108" w:type="dxa"/>
          </w:tblCellMar>
        </w:tblPrEx>
        <w:trPr>
          <w:cantSplit/>
          <w:jc w:val="center"/>
        </w:trPr>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63954E7">
            <w:pPr>
              <w:jc w:val="center"/>
            </w:pPr>
            <w:r>
              <w:rPr>
                <w:rFonts w:ascii="Arial" w:hAnsi="Arial"/>
                <w:color w:val="1F1F1F"/>
                <w:sz w:val="18"/>
              </w:rPr>
              <w:t>B</w:t>
            </w:r>
          </w:p>
        </w:tc>
        <w:tc>
          <w:tcPr>
            <w:tcW w:w="331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D042BA9">
            <w:r>
              <w:rPr>
                <w:rFonts w:ascii="Arial" w:hAnsi="Arial"/>
                <w:color w:val="1F1F1F"/>
                <w:sz w:val="18"/>
              </w:rPr>
              <w:t>Listening</w:t>
            </w:r>
          </w:p>
        </w:tc>
        <w:tc>
          <w:tcPr>
            <w:tcW w:w="15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A7364D8">
            <w:pPr>
              <w:jc w:val="center"/>
            </w:pPr>
            <w:r>
              <w:rPr>
                <w:rFonts w:ascii="Arial" w:hAnsi="Arial"/>
                <w:color w:val="1F1F1F"/>
                <w:sz w:val="18"/>
              </w:rPr>
              <w:t>20</w:t>
            </w:r>
          </w:p>
        </w:tc>
        <w:tc>
          <w:tcPr>
            <w:tcW w:w="302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672086D">
            <w:pPr>
              <w:jc w:val="center"/>
            </w:pPr>
            <w:r>
              <w:rPr>
                <w:rFonts w:ascii="Arial" w:hAnsi="Arial"/>
                <w:color w:val="1F1F1F"/>
                <w:sz w:val="18"/>
              </w:rPr>
              <w:t>15 phút</w:t>
            </w:r>
          </w:p>
        </w:tc>
      </w:tr>
      <w:tr w14:paraId="0DDB05EA">
        <w:tblPrEx>
          <w:tblCellMar>
            <w:top w:w="0" w:type="dxa"/>
            <w:left w:w="108" w:type="dxa"/>
            <w:bottom w:w="0" w:type="dxa"/>
            <w:right w:w="108" w:type="dxa"/>
          </w:tblCellMar>
        </w:tblPrEx>
        <w:trPr>
          <w:cantSplit/>
          <w:jc w:val="center"/>
        </w:trPr>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758F7C9">
            <w:pPr>
              <w:jc w:val="center"/>
            </w:pPr>
            <w:r>
              <w:rPr>
                <w:rFonts w:ascii="Arial" w:hAnsi="Arial"/>
                <w:color w:val="1F1F1F"/>
                <w:sz w:val="18"/>
              </w:rPr>
              <w:t>C</w:t>
            </w:r>
          </w:p>
        </w:tc>
        <w:tc>
          <w:tcPr>
            <w:tcW w:w="331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7A81028">
            <w:r>
              <w:rPr>
                <w:rFonts w:ascii="Arial" w:hAnsi="Arial"/>
                <w:color w:val="1F1F1F"/>
                <w:sz w:val="18"/>
              </w:rPr>
              <w:t>Writing</w:t>
            </w:r>
          </w:p>
        </w:tc>
        <w:tc>
          <w:tcPr>
            <w:tcW w:w="15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B11C8C3">
            <w:pPr>
              <w:jc w:val="center"/>
            </w:pPr>
            <w:r>
              <w:rPr>
                <w:rFonts w:ascii="Arial" w:hAnsi="Arial"/>
                <w:color w:val="1F1F1F"/>
                <w:sz w:val="18"/>
              </w:rPr>
              <w:t>30</w:t>
            </w:r>
          </w:p>
        </w:tc>
        <w:tc>
          <w:tcPr>
            <w:tcW w:w="302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B3F7B12">
            <w:pPr>
              <w:jc w:val="center"/>
            </w:pPr>
            <w:r>
              <w:rPr>
                <w:rFonts w:ascii="Arial" w:hAnsi="Arial"/>
                <w:color w:val="1F1F1F"/>
                <w:sz w:val="18"/>
              </w:rPr>
              <w:t>30 phút</w:t>
            </w:r>
          </w:p>
        </w:tc>
      </w:tr>
      <w:tr w14:paraId="5E518316">
        <w:tblPrEx>
          <w:tblCellMar>
            <w:top w:w="0" w:type="dxa"/>
            <w:left w:w="108" w:type="dxa"/>
            <w:bottom w:w="0" w:type="dxa"/>
            <w:right w:w="108" w:type="dxa"/>
          </w:tblCellMar>
        </w:tblPrEx>
        <w:trPr>
          <w:cantSplit/>
          <w:jc w:val="center"/>
        </w:trPr>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E6B7E1B">
            <w:pPr>
              <w:jc w:val="center"/>
            </w:pPr>
            <w:r>
              <w:rPr>
                <w:rFonts w:ascii="Arial" w:hAnsi="Arial"/>
                <w:color w:val="1F1F1F"/>
                <w:sz w:val="18"/>
              </w:rPr>
              <w:t>D</w:t>
            </w:r>
          </w:p>
        </w:tc>
        <w:tc>
          <w:tcPr>
            <w:tcW w:w="331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9CE75C4">
            <w:r>
              <w:rPr>
                <w:rFonts w:ascii="Arial" w:hAnsi="Arial"/>
                <w:color w:val="1F1F1F"/>
                <w:sz w:val="18"/>
              </w:rPr>
              <w:t>Speaking</w:t>
            </w:r>
          </w:p>
        </w:tc>
        <w:tc>
          <w:tcPr>
            <w:tcW w:w="15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2749824">
            <w:pPr>
              <w:jc w:val="center"/>
            </w:pPr>
            <w:r>
              <w:rPr>
                <w:rFonts w:ascii="Arial" w:hAnsi="Arial"/>
                <w:color w:val="1F1F1F"/>
                <w:sz w:val="18"/>
              </w:rPr>
              <w:t>30</w:t>
            </w:r>
          </w:p>
        </w:tc>
        <w:tc>
          <w:tcPr>
            <w:tcW w:w="302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2671221">
            <w:pPr>
              <w:jc w:val="center"/>
            </w:pPr>
            <w:r>
              <w:rPr>
                <w:rFonts w:ascii="Arial" w:hAnsi="Arial"/>
                <w:color w:val="1F1F1F"/>
                <w:sz w:val="18"/>
              </w:rPr>
              <w:t>15–20 phút</w:t>
            </w:r>
          </w:p>
        </w:tc>
      </w:tr>
    </w:tbl>
    <w:p w14:paraId="0FF3EBD0">
      <w:pPr>
        <w:spacing w:after="0"/>
      </w:pPr>
    </w:p>
    <w:p w14:paraId="69D9DBB4">
      <w:pPr>
        <w:spacing w:after="160"/>
        <w:jc w:val="center"/>
      </w:pPr>
      <w:r>
        <w:rPr>
          <w:b/>
          <w:i w:val="0"/>
        </w:rPr>
        <w:t>Tổng điểm: 100</w:t>
      </w:r>
    </w:p>
    <w:p w14:paraId="64E065D3">
      <w:pPr>
        <w:spacing w:after="60"/>
      </w:pPr>
      <w:r>
        <w:rPr>
          <w:b w:val="0"/>
          <w:i w:val="0"/>
        </w:rPr>
        <w:t>Tên học sinh: ________________________________________________</w:t>
      </w:r>
    </w:p>
    <w:p w14:paraId="6BEC5F0E">
      <w:pPr>
        <w:spacing w:after="60"/>
      </w:pPr>
      <w:r>
        <w:rPr>
          <w:b w:val="0"/>
          <w:i w:val="0"/>
        </w:rPr>
        <w:t>Ngày thực hiện: ______________________________________________</w:t>
      </w:r>
    </w:p>
    <w:p w14:paraId="2A44D3C0">
      <w:pPr>
        <w:spacing w:after="60"/>
      </w:pPr>
      <w:r>
        <w:rPr>
          <w:b w:val="0"/>
          <w:i w:val="0"/>
        </w:rPr>
        <w:t>Giáo viên: ___________________________________________________</w:t>
      </w:r>
    </w:p>
    <w:tbl>
      <w:tblPr>
        <w:tblStyle w:val="12"/>
        <w:tblW w:w="0" w:type="auto"/>
        <w:jc w:val="center"/>
        <w:tblLayout w:type="fixed"/>
        <w:tblCellMar>
          <w:top w:w="0" w:type="dxa"/>
          <w:left w:w="108" w:type="dxa"/>
          <w:bottom w:w="0" w:type="dxa"/>
          <w:right w:w="108" w:type="dxa"/>
        </w:tblCellMar>
      </w:tblPr>
      <w:tblGrid>
        <w:gridCol w:w="9864"/>
      </w:tblGrid>
      <w:tr w14:paraId="796CA270">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FF2CC"/>
            <w:tcMar>
              <w:top w:w="145" w:type="dxa"/>
              <w:left w:w="170" w:type="dxa"/>
              <w:bottom w:w="145" w:type="dxa"/>
              <w:right w:w="170" w:type="dxa"/>
            </w:tcMar>
          </w:tcPr>
          <w:p w14:paraId="2104656C">
            <w:r>
              <w:rPr>
                <w:rFonts w:ascii="Arial" w:hAnsi="Arial"/>
                <w:b/>
                <w:color w:val="17365D"/>
                <w:sz w:val="21"/>
              </w:rPr>
              <w:t>!  QUY TẮC</w:t>
            </w:r>
            <w:r>
              <w:rPr>
                <w:rFonts w:ascii="Arial" w:hAnsi="Arial"/>
                <w:b/>
                <w:color w:val="17365D"/>
                <w:sz w:val="21"/>
              </w:rPr>
              <w:br w:type="textWrapping"/>
            </w:r>
            <w:r>
              <w:rPr>
                <w:rFonts w:ascii="Arial" w:hAnsi="Arial"/>
                <w:color w:val="1F1F1F"/>
                <w:sz w:val="19"/>
              </w:rPr>
              <w:t>• Không dùng từ điển hoặc công cụ dịch trong khi làm bài.</w:t>
            </w:r>
            <w:r>
              <w:rPr>
                <w:rFonts w:ascii="Arial" w:hAnsi="Arial"/>
                <w:color w:val="1F1F1F"/>
                <w:sz w:val="19"/>
              </w:rPr>
              <w:br w:type="textWrapping"/>
            </w:r>
            <w:r>
              <w:rPr>
                <w:rFonts w:ascii="Arial" w:hAnsi="Arial"/>
                <w:color w:val="1F1F1F"/>
                <w:sz w:val="19"/>
              </w:rPr>
              <w:t>• Phần Listening được nghe hai lần.</w:t>
            </w:r>
            <w:r>
              <w:rPr>
                <w:rFonts w:ascii="Arial" w:hAnsi="Arial"/>
                <w:color w:val="1F1F1F"/>
                <w:sz w:val="19"/>
              </w:rPr>
              <w:br w:type="textWrapping"/>
            </w:r>
            <w:r>
              <w:rPr>
                <w:rFonts w:ascii="Arial" w:hAnsi="Arial"/>
                <w:color w:val="1F1F1F"/>
                <w:sz w:val="19"/>
              </w:rPr>
              <w:t>• Phần Writing được phép lập dàn ý bằng từ khóa.</w:t>
            </w:r>
            <w:r>
              <w:rPr>
                <w:rFonts w:ascii="Arial" w:hAnsi="Arial"/>
                <w:color w:val="1F1F1F"/>
                <w:sz w:val="19"/>
              </w:rPr>
              <w:br w:type="textWrapping"/>
            </w:r>
            <w:r>
              <w:rPr>
                <w:rFonts w:ascii="Arial" w:hAnsi="Arial"/>
                <w:color w:val="1F1F1F"/>
                <w:sz w:val="19"/>
              </w:rPr>
              <w:t>• Phần Speaking chỉ dùng tối đa 10 từ khóa, không đọc bài viết sẵn.</w:t>
            </w:r>
          </w:p>
        </w:tc>
      </w:tr>
    </w:tbl>
    <w:p w14:paraId="715872C2">
      <w:pPr>
        <w:spacing w:after="0"/>
      </w:pPr>
    </w:p>
    <w:p w14:paraId="74D7A62D">
      <w:r>
        <w:br w:type="page"/>
      </w:r>
    </w:p>
    <w:p w14:paraId="5265F575">
      <w:pPr>
        <w:pStyle w:val="2"/>
        <w:keepNext/>
      </w:pPr>
      <w:r>
        <w:t>HƯỚNG DẪN CHUNG</w:t>
      </w:r>
    </w:p>
    <w:p w14:paraId="02052FD7">
      <w:pPr>
        <w:pStyle w:val="164"/>
        <w:keepLines/>
      </w:pPr>
      <w:r>
        <w:t>Đây là bài đánh giá khả năng sử dụng tiếng Anh sau khi hoàn thành Module 1. Em không chỉ chọn đáp án; em cần hiểu thông tin và dùng thông tin đó để giao tiếp.</w:t>
      </w:r>
    </w:p>
    <w:tbl>
      <w:tblPr>
        <w:tblStyle w:val="12"/>
        <w:tblW w:w="0" w:type="auto"/>
        <w:jc w:val="center"/>
        <w:tblLayout w:type="fixed"/>
        <w:tblCellMar>
          <w:top w:w="0" w:type="dxa"/>
          <w:left w:w="108" w:type="dxa"/>
          <w:bottom w:w="0" w:type="dxa"/>
          <w:right w:w="108" w:type="dxa"/>
        </w:tblCellMar>
      </w:tblPr>
      <w:tblGrid>
        <w:gridCol w:w="1728"/>
        <w:gridCol w:w="8064"/>
      </w:tblGrid>
      <w:tr w14:paraId="624514FE">
        <w:tblPrEx>
          <w:tblCellMar>
            <w:top w:w="0" w:type="dxa"/>
            <w:left w:w="108" w:type="dxa"/>
            <w:bottom w:w="0" w:type="dxa"/>
            <w:right w:w="108" w:type="dxa"/>
          </w:tblCellMar>
        </w:tblPrEx>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1CC9BC4A">
            <w:pPr>
              <w:jc w:val="center"/>
            </w:pPr>
            <w:r>
              <w:rPr>
                <w:rFonts w:ascii="Arial" w:hAnsi="Arial"/>
                <w:b/>
                <w:color w:val="FFFFFF"/>
                <w:sz w:val="18"/>
              </w:rPr>
              <w:t>Bước</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4847EC2">
            <w:pPr>
              <w:jc w:val="center"/>
            </w:pPr>
            <w:r>
              <w:rPr>
                <w:rFonts w:ascii="Arial" w:hAnsi="Arial"/>
                <w:b/>
                <w:color w:val="FFFFFF"/>
                <w:sz w:val="18"/>
              </w:rPr>
              <w:t>Em cần làm gì?</w:t>
            </w:r>
          </w:p>
        </w:tc>
      </w:tr>
      <w:tr w14:paraId="574B7734">
        <w:tblPrEx>
          <w:tblCellMar>
            <w:top w:w="0" w:type="dxa"/>
            <w:left w:w="108" w:type="dxa"/>
            <w:bottom w:w="0" w:type="dxa"/>
            <w:right w:w="108" w:type="dxa"/>
          </w:tblCellMar>
        </w:tblPrEx>
        <w:trPr>
          <w:cantSplit/>
          <w:jc w:val="center"/>
        </w:trPr>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A742EED">
            <w:r>
              <w:rPr>
                <w:rFonts w:ascii="Arial" w:hAnsi="Arial"/>
                <w:color w:val="1F1F1F"/>
                <w:sz w:val="18"/>
              </w:rPr>
              <w:t>1. Read</w:t>
            </w:r>
          </w:p>
        </w:tc>
        <w:tc>
          <w:tcPr>
            <w:tcW w:w="806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631D367">
            <w:r>
              <w:rPr>
                <w:rFonts w:ascii="Arial" w:hAnsi="Arial"/>
                <w:color w:val="1F1F1F"/>
                <w:sz w:val="18"/>
              </w:rPr>
              <w:t>Đọc thông báo và tìm ý chính, thời gian, địa điểm, hoạt động và yêu cầu.</w:t>
            </w:r>
          </w:p>
        </w:tc>
      </w:tr>
      <w:tr w14:paraId="2C7C2702">
        <w:tblPrEx>
          <w:tblCellMar>
            <w:top w:w="0" w:type="dxa"/>
            <w:left w:w="108" w:type="dxa"/>
            <w:bottom w:w="0" w:type="dxa"/>
            <w:right w:w="108" w:type="dxa"/>
          </w:tblCellMar>
        </w:tblPrEx>
        <w:trPr>
          <w:cantSplit/>
          <w:jc w:val="center"/>
        </w:trPr>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6B3D8D0">
            <w:r>
              <w:rPr>
                <w:rFonts w:ascii="Arial" w:hAnsi="Arial"/>
                <w:color w:val="1F1F1F"/>
                <w:sz w:val="18"/>
              </w:rPr>
              <w:t>2. Listen</w:t>
            </w:r>
          </w:p>
        </w:tc>
        <w:tc>
          <w:tcPr>
            <w:tcW w:w="806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BBF0599">
            <w:r>
              <w:rPr>
                <w:rFonts w:ascii="Arial" w:hAnsi="Arial"/>
                <w:color w:val="1F1F1F"/>
                <w:sz w:val="18"/>
              </w:rPr>
              <w:t>Nghe tin nhắn của một người bạn và ghi lại những thay đổi quan trọng.</w:t>
            </w:r>
          </w:p>
        </w:tc>
      </w:tr>
      <w:tr w14:paraId="2785A4E1">
        <w:tblPrEx>
          <w:tblCellMar>
            <w:top w:w="0" w:type="dxa"/>
            <w:left w:w="108" w:type="dxa"/>
            <w:bottom w:w="0" w:type="dxa"/>
            <w:right w:w="108" w:type="dxa"/>
          </w:tblCellMar>
        </w:tblPrEx>
        <w:trPr>
          <w:cantSplit/>
          <w:jc w:val="center"/>
        </w:trPr>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85C6B2A">
            <w:r>
              <w:rPr>
                <w:rFonts w:ascii="Arial" w:hAnsi="Arial"/>
                <w:color w:val="1F1F1F"/>
                <w:sz w:val="18"/>
              </w:rPr>
              <w:t>3. Write</w:t>
            </w:r>
          </w:p>
        </w:tc>
        <w:tc>
          <w:tcPr>
            <w:tcW w:w="806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75290E1">
            <w:r>
              <w:rPr>
                <w:rFonts w:ascii="Arial" w:hAnsi="Arial"/>
                <w:color w:val="1F1F1F"/>
                <w:sz w:val="18"/>
              </w:rPr>
              <w:t>Viết một tin nhắn phản hồi, kết hợp thông tin đã đọc và đã nghe.</w:t>
            </w:r>
          </w:p>
        </w:tc>
      </w:tr>
      <w:tr w14:paraId="0450913C">
        <w:tblPrEx>
          <w:tblCellMar>
            <w:top w:w="0" w:type="dxa"/>
            <w:left w:w="108" w:type="dxa"/>
            <w:bottom w:w="0" w:type="dxa"/>
            <w:right w:w="108" w:type="dxa"/>
          </w:tblCellMar>
        </w:tblPrEx>
        <w:trPr>
          <w:cantSplit/>
          <w:jc w:val="center"/>
        </w:trPr>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EA33A1E">
            <w:r>
              <w:rPr>
                <w:rFonts w:ascii="Arial" w:hAnsi="Arial"/>
                <w:color w:val="1F1F1F"/>
                <w:sz w:val="18"/>
              </w:rPr>
              <w:t>4. Speak</w:t>
            </w:r>
          </w:p>
        </w:tc>
        <w:tc>
          <w:tcPr>
            <w:tcW w:w="806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54CC1F2">
            <w:r>
              <w:rPr>
                <w:rFonts w:ascii="Arial" w:hAnsi="Arial"/>
                <w:color w:val="1F1F1F"/>
                <w:sz w:val="18"/>
              </w:rPr>
              <w:t>Trình bày kế hoạch và trả lời câu hỏi tiếp nối của giáo viên.</w:t>
            </w:r>
          </w:p>
        </w:tc>
      </w:tr>
    </w:tbl>
    <w:p w14:paraId="0A836D0B">
      <w:pPr>
        <w:spacing w:after="0"/>
      </w:pPr>
    </w:p>
    <w:tbl>
      <w:tblPr>
        <w:tblStyle w:val="12"/>
        <w:tblW w:w="0" w:type="auto"/>
        <w:jc w:val="center"/>
        <w:tblLayout w:type="fixed"/>
        <w:tblCellMar>
          <w:top w:w="0" w:type="dxa"/>
          <w:left w:w="108" w:type="dxa"/>
          <w:bottom w:w="0" w:type="dxa"/>
          <w:right w:w="108" w:type="dxa"/>
        </w:tblCellMar>
      </w:tblPr>
      <w:tblGrid>
        <w:gridCol w:w="9864"/>
      </w:tblGrid>
      <w:tr w14:paraId="44305D8B">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EAF3F8"/>
            <w:tcMar>
              <w:top w:w="145" w:type="dxa"/>
              <w:left w:w="170" w:type="dxa"/>
              <w:bottom w:w="145" w:type="dxa"/>
              <w:right w:w="170" w:type="dxa"/>
            </w:tcMar>
          </w:tcPr>
          <w:p w14:paraId="2F756E9D">
            <w:r>
              <w:rPr>
                <w:rFonts w:ascii="Arial" w:hAnsi="Arial"/>
                <w:b/>
                <w:color w:val="17365D"/>
                <w:sz w:val="21"/>
              </w:rPr>
              <w:t>→  CHIẾN LƯỢC</w:t>
            </w:r>
            <w:r>
              <w:rPr>
                <w:rFonts w:ascii="Arial" w:hAnsi="Arial"/>
                <w:b/>
                <w:color w:val="17365D"/>
                <w:sz w:val="21"/>
              </w:rPr>
              <w:br w:type="textWrapping"/>
            </w:r>
            <w:r>
              <w:rPr>
                <w:rFonts w:ascii="Arial" w:hAnsi="Arial"/>
                <w:color w:val="1F1F1F"/>
                <w:sz w:val="19"/>
              </w:rPr>
              <w:t>Reading: đọc câu hỏi trước → gạch từ khóa → tìm thông tin.</w:t>
            </w:r>
            <w:r>
              <w:rPr>
                <w:rFonts w:ascii="Arial" w:hAnsi="Arial"/>
                <w:color w:val="1F1F1F"/>
                <w:sz w:val="19"/>
              </w:rPr>
              <w:br w:type="textWrapping"/>
            </w:r>
            <w:r>
              <w:rPr>
                <w:rFonts w:ascii="Arial" w:hAnsi="Arial"/>
                <w:color w:val="1F1F1F"/>
                <w:sz w:val="19"/>
              </w:rPr>
              <w:t>Listening: dự đoán loại thông tin → nghe ý chính → nghe chi tiết.</w:t>
            </w:r>
            <w:r>
              <w:rPr>
                <w:rFonts w:ascii="Arial" w:hAnsi="Arial"/>
                <w:color w:val="1F1F1F"/>
                <w:sz w:val="19"/>
              </w:rPr>
              <w:br w:type="textWrapping"/>
            </w:r>
            <w:r>
              <w:rPr>
                <w:rFonts w:ascii="Arial" w:hAnsi="Arial"/>
                <w:color w:val="1F1F1F"/>
                <w:sz w:val="19"/>
              </w:rPr>
              <w:t>Writing: lập dàn ý → viết → kiểm tra COPS.</w:t>
            </w:r>
            <w:r>
              <w:rPr>
                <w:rFonts w:ascii="Arial" w:hAnsi="Arial"/>
                <w:color w:val="1F1F1F"/>
                <w:sz w:val="19"/>
              </w:rPr>
              <w:br w:type="textWrapping"/>
            </w:r>
            <w:r>
              <w:rPr>
                <w:rFonts w:ascii="Arial" w:hAnsi="Arial"/>
                <w:color w:val="1F1F1F"/>
                <w:sz w:val="19"/>
              </w:rPr>
              <w:t>Speaking: Answer → Reason → Example; khi chưa nghe rõ, hãy yêu cầu lặp lại.</w:t>
            </w:r>
          </w:p>
        </w:tc>
      </w:tr>
    </w:tbl>
    <w:p w14:paraId="19D92757">
      <w:pPr>
        <w:spacing w:after="0"/>
      </w:pPr>
    </w:p>
    <w:p w14:paraId="3D196B96">
      <w:pPr>
        <w:pStyle w:val="3"/>
        <w:keepNext/>
      </w:pPr>
      <w:r>
        <w:t>BẢNG THEO DÕI KẾT QUẢ</w:t>
      </w:r>
    </w:p>
    <w:tbl>
      <w:tblPr>
        <w:tblStyle w:val="12"/>
        <w:tblW w:w="0" w:type="auto"/>
        <w:jc w:val="center"/>
        <w:tblLayout w:type="fixed"/>
        <w:tblCellMar>
          <w:top w:w="0" w:type="dxa"/>
          <w:left w:w="108" w:type="dxa"/>
          <w:bottom w:w="0" w:type="dxa"/>
          <w:right w:w="108" w:type="dxa"/>
        </w:tblCellMar>
      </w:tblPr>
      <w:tblGrid>
        <w:gridCol w:w="1872"/>
        <w:gridCol w:w="1872"/>
        <w:gridCol w:w="1872"/>
        <w:gridCol w:w="4320"/>
      </w:tblGrid>
      <w:tr w14:paraId="04F10360">
        <w:tblPrEx>
          <w:tblCellMar>
            <w:top w:w="0" w:type="dxa"/>
            <w:left w:w="108" w:type="dxa"/>
            <w:bottom w:w="0" w:type="dxa"/>
            <w:right w:w="108" w:type="dxa"/>
          </w:tblCellMar>
        </w:tblPrEx>
        <w:trPr>
          <w:cantSplit/>
          <w:tblHeader/>
          <w:jc w:val="center"/>
        </w:trPr>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D311D12">
            <w:pPr>
              <w:jc w:val="center"/>
            </w:pPr>
            <w:r>
              <w:rPr>
                <w:rFonts w:ascii="Arial" w:hAnsi="Arial"/>
                <w:b/>
                <w:color w:val="FFFFFF"/>
                <w:sz w:val="18"/>
              </w:rPr>
              <w:t>Phần</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55D4F7D0">
            <w:pPr>
              <w:jc w:val="center"/>
            </w:pPr>
            <w:r>
              <w:rPr>
                <w:rFonts w:ascii="Arial" w:hAnsi="Arial"/>
                <w:b/>
                <w:color w:val="FFFFFF"/>
                <w:sz w:val="18"/>
              </w:rPr>
              <w:t>Điểm đạt</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8DD006A">
            <w:pPr>
              <w:jc w:val="center"/>
            </w:pPr>
            <w:r>
              <w:rPr>
                <w:rFonts w:ascii="Arial" w:hAnsi="Arial"/>
                <w:b/>
                <w:color w:val="FFFFFF"/>
                <w:sz w:val="18"/>
              </w:rPr>
              <w:t>Điểm tối đa</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686AA338">
            <w:pPr>
              <w:jc w:val="center"/>
            </w:pPr>
            <w:r>
              <w:rPr>
                <w:rFonts w:ascii="Arial" w:hAnsi="Arial"/>
                <w:b/>
                <w:color w:val="FFFFFF"/>
                <w:sz w:val="18"/>
              </w:rPr>
              <w:t>Nhận xét ngắn</w:t>
            </w:r>
          </w:p>
        </w:tc>
      </w:tr>
      <w:tr w14:paraId="2D7C6A5B">
        <w:tblPrEx>
          <w:tblCellMar>
            <w:top w:w="0" w:type="dxa"/>
            <w:left w:w="108" w:type="dxa"/>
            <w:bottom w:w="0" w:type="dxa"/>
            <w:right w:w="108" w:type="dxa"/>
          </w:tblCellMar>
        </w:tblPrEx>
        <w:trPr>
          <w:cantSplit/>
          <w:jc w:val="center"/>
        </w:trPr>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4978FB6">
            <w:r>
              <w:rPr>
                <w:rFonts w:ascii="Arial" w:hAnsi="Arial"/>
                <w:color w:val="1F1F1F"/>
                <w:sz w:val="18"/>
              </w:rPr>
              <w:t>Reading</w:t>
            </w: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3766BEC">
            <w:pPr>
              <w:jc w:val="center"/>
            </w:pP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2B2CA8F">
            <w:pPr>
              <w:jc w:val="center"/>
            </w:pPr>
            <w:r>
              <w:rPr>
                <w:rFonts w:ascii="Arial" w:hAnsi="Arial"/>
                <w:color w:val="1F1F1F"/>
                <w:sz w:val="18"/>
              </w:rPr>
              <w:t>20</w:t>
            </w:r>
          </w:p>
        </w:tc>
        <w:tc>
          <w:tcPr>
            <w:tcW w:w="432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70BC8A4"/>
        </w:tc>
      </w:tr>
      <w:tr w14:paraId="56081C04">
        <w:tblPrEx>
          <w:tblCellMar>
            <w:top w:w="0" w:type="dxa"/>
            <w:left w:w="108" w:type="dxa"/>
            <w:bottom w:w="0" w:type="dxa"/>
            <w:right w:w="108" w:type="dxa"/>
          </w:tblCellMar>
        </w:tblPrEx>
        <w:trPr>
          <w:cantSplit/>
          <w:jc w:val="center"/>
        </w:trPr>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33E5C76">
            <w:r>
              <w:rPr>
                <w:rFonts w:ascii="Arial" w:hAnsi="Arial"/>
                <w:color w:val="1F1F1F"/>
                <w:sz w:val="18"/>
              </w:rPr>
              <w:t>Listening</w:t>
            </w: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FE60C6D">
            <w:pPr>
              <w:jc w:val="center"/>
            </w:pP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D16B5BE">
            <w:pPr>
              <w:jc w:val="center"/>
            </w:pPr>
            <w:r>
              <w:rPr>
                <w:rFonts w:ascii="Arial" w:hAnsi="Arial"/>
                <w:color w:val="1F1F1F"/>
                <w:sz w:val="18"/>
              </w:rPr>
              <w:t>20</w:t>
            </w:r>
          </w:p>
        </w:tc>
        <w:tc>
          <w:tcPr>
            <w:tcW w:w="432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D176778"/>
        </w:tc>
      </w:tr>
      <w:tr w14:paraId="05626243">
        <w:tblPrEx>
          <w:tblCellMar>
            <w:top w:w="0" w:type="dxa"/>
            <w:left w:w="108" w:type="dxa"/>
            <w:bottom w:w="0" w:type="dxa"/>
            <w:right w:w="108" w:type="dxa"/>
          </w:tblCellMar>
        </w:tblPrEx>
        <w:trPr>
          <w:cantSplit/>
          <w:jc w:val="center"/>
        </w:trPr>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7EC4A64">
            <w:r>
              <w:rPr>
                <w:rFonts w:ascii="Arial" w:hAnsi="Arial"/>
                <w:color w:val="1F1F1F"/>
                <w:sz w:val="18"/>
              </w:rPr>
              <w:t>Writing</w:t>
            </w: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4588D82">
            <w:pPr>
              <w:jc w:val="center"/>
            </w:pP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3059389">
            <w:pPr>
              <w:jc w:val="center"/>
            </w:pPr>
            <w:r>
              <w:rPr>
                <w:rFonts w:ascii="Arial" w:hAnsi="Arial"/>
                <w:color w:val="1F1F1F"/>
                <w:sz w:val="18"/>
              </w:rPr>
              <w:t>30</w:t>
            </w:r>
          </w:p>
        </w:tc>
        <w:tc>
          <w:tcPr>
            <w:tcW w:w="432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E8AE369"/>
        </w:tc>
      </w:tr>
      <w:tr w14:paraId="4C969F91">
        <w:tblPrEx>
          <w:tblCellMar>
            <w:top w:w="0" w:type="dxa"/>
            <w:left w:w="108" w:type="dxa"/>
            <w:bottom w:w="0" w:type="dxa"/>
            <w:right w:w="108" w:type="dxa"/>
          </w:tblCellMar>
        </w:tblPrEx>
        <w:trPr>
          <w:cantSplit/>
          <w:jc w:val="center"/>
        </w:trPr>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ED9F3C0">
            <w:r>
              <w:rPr>
                <w:rFonts w:ascii="Arial" w:hAnsi="Arial"/>
                <w:color w:val="1F1F1F"/>
                <w:sz w:val="18"/>
              </w:rPr>
              <w:t>Speaking</w:t>
            </w: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8AA3C66">
            <w:pPr>
              <w:jc w:val="center"/>
            </w:pP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DEC3D59">
            <w:pPr>
              <w:jc w:val="center"/>
            </w:pPr>
            <w:r>
              <w:rPr>
                <w:rFonts w:ascii="Arial" w:hAnsi="Arial"/>
                <w:color w:val="1F1F1F"/>
                <w:sz w:val="18"/>
              </w:rPr>
              <w:t>30</w:t>
            </w:r>
          </w:p>
        </w:tc>
        <w:tc>
          <w:tcPr>
            <w:tcW w:w="432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6613CD2"/>
        </w:tc>
      </w:tr>
      <w:tr w14:paraId="523137D6">
        <w:tblPrEx>
          <w:tblCellMar>
            <w:top w:w="0" w:type="dxa"/>
            <w:left w:w="108" w:type="dxa"/>
            <w:bottom w:w="0" w:type="dxa"/>
            <w:right w:w="108" w:type="dxa"/>
          </w:tblCellMar>
        </w:tblPrEx>
        <w:trPr>
          <w:cantSplit/>
          <w:jc w:val="center"/>
        </w:trPr>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D9D6997">
            <w:r>
              <w:rPr>
                <w:rFonts w:ascii="Arial" w:hAnsi="Arial"/>
                <w:color w:val="1F1F1F"/>
                <w:sz w:val="18"/>
              </w:rPr>
              <w:t>TỔNG</w:t>
            </w: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D4B793D">
            <w:pPr>
              <w:jc w:val="center"/>
            </w:pPr>
          </w:p>
        </w:tc>
        <w:tc>
          <w:tcPr>
            <w:tcW w:w="18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FE9220C">
            <w:pPr>
              <w:jc w:val="center"/>
            </w:pPr>
            <w:r>
              <w:rPr>
                <w:rFonts w:ascii="Arial" w:hAnsi="Arial"/>
                <w:color w:val="1F1F1F"/>
                <w:sz w:val="18"/>
              </w:rPr>
              <w:t>100</w:t>
            </w:r>
          </w:p>
        </w:tc>
        <w:tc>
          <w:tcPr>
            <w:tcW w:w="432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C642367"/>
        </w:tc>
      </w:tr>
    </w:tbl>
    <w:p w14:paraId="2B33C735">
      <w:pPr>
        <w:spacing w:after="0"/>
      </w:pPr>
    </w:p>
    <w:p w14:paraId="2C0E4808">
      <w:r>
        <w:br w:type="page"/>
      </w:r>
    </w:p>
    <w:p w14:paraId="258F6489">
      <w:pPr>
        <w:pStyle w:val="2"/>
        <w:keepNext/>
      </w:pPr>
      <w:r>
        <w:t>PHẦN A — READING (20 ĐIỂM)</w:t>
      </w:r>
    </w:p>
    <w:p w14:paraId="133BD5DD">
      <w:pPr>
        <w:pStyle w:val="164"/>
        <w:keepLines/>
      </w:pPr>
      <w:r>
        <w:t>Đọc thông báo. Em có thể đọc lướt một lần để tìm ý chính, sau đó đọc lại để tìm chi tiết.</w:t>
      </w:r>
    </w:p>
    <w:tbl>
      <w:tblPr>
        <w:tblStyle w:val="12"/>
        <w:tblW w:w="0" w:type="auto"/>
        <w:jc w:val="center"/>
        <w:tblLayout w:type="fixed"/>
        <w:tblCellMar>
          <w:top w:w="0" w:type="dxa"/>
          <w:left w:w="108" w:type="dxa"/>
          <w:bottom w:w="0" w:type="dxa"/>
          <w:right w:w="108" w:type="dxa"/>
        </w:tblCellMar>
      </w:tblPr>
      <w:tblGrid>
        <w:gridCol w:w="9792"/>
      </w:tblGrid>
      <w:tr w14:paraId="7F3F0E60">
        <w:tblPrEx>
          <w:tblCellMar>
            <w:top w:w="0" w:type="dxa"/>
            <w:left w:w="108" w:type="dxa"/>
            <w:bottom w:w="0" w:type="dxa"/>
            <w:right w:w="108" w:type="dxa"/>
          </w:tblCellMar>
        </w:tblPrEx>
        <w:trPr>
          <w:jc w:val="center"/>
        </w:trPr>
        <w:tc>
          <w:tcPr>
            <w:tcW w:w="9893" w:type="dxa"/>
            <w:tcBorders>
              <w:top w:val="single" w:color="2F75B5" w:sz="12" w:space="0"/>
              <w:left w:val="single" w:color="2F75B5" w:sz="12" w:space="0"/>
              <w:bottom w:val="single" w:color="2F75B5" w:sz="12" w:space="0"/>
              <w:right w:val="single" w:color="2F75B5" w:sz="12" w:space="0"/>
              <w:insideH w:val="single" w:sz="12" w:space="0"/>
              <w:insideV w:val="single" w:sz="12" w:space="0"/>
            </w:tcBorders>
            <w:shd w:val="clear" w:color="auto" w:fill="F7FBFE"/>
            <w:tcMar>
              <w:top w:w="180" w:type="dxa"/>
              <w:left w:w="200" w:type="dxa"/>
              <w:bottom w:w="180" w:type="dxa"/>
              <w:right w:w="200" w:type="dxa"/>
            </w:tcMar>
          </w:tcPr>
          <w:p w14:paraId="62D17B04">
            <w:pPr>
              <w:jc w:val="center"/>
            </w:pPr>
            <w:r>
              <w:rPr>
                <w:rFonts w:ascii="Arial" w:hAnsi="Arial"/>
                <w:b/>
                <w:color w:val="17365D"/>
                <w:sz w:val="38"/>
              </w:rPr>
              <w:t>DALAT ENGLISH CLUB OPEN DAY</w:t>
            </w:r>
            <w:r>
              <w:rPr>
                <w:rFonts w:ascii="Arial" w:hAnsi="Arial"/>
                <w:b/>
                <w:color w:val="17365D"/>
                <w:sz w:val="38"/>
              </w:rPr>
              <w:br w:type="textWrapping"/>
            </w:r>
            <w:r>
              <w:rPr>
                <w:rFonts w:ascii="Arial" w:hAnsi="Arial"/>
                <w:i/>
                <w:color w:val="2F75B5"/>
                <w:sz w:val="22"/>
              </w:rPr>
              <w:t>Speak, play and learn together!</w:t>
            </w:r>
            <w:r>
              <w:rPr>
                <w:rFonts w:ascii="Arial" w:hAnsi="Arial"/>
                <w:i/>
                <w:color w:val="2F75B5"/>
                <w:sz w:val="22"/>
              </w:rPr>
              <w:br w:type="textWrapping"/>
            </w:r>
            <w:r>
              <w:rPr>
                <w:rFonts w:ascii="Arial" w:hAnsi="Arial"/>
                <w:i/>
                <w:color w:val="2F75B5"/>
                <w:sz w:val="22"/>
              </w:rPr>
              <w:br w:type="textWrapping"/>
            </w:r>
            <w:r>
              <w:rPr>
                <w:rFonts w:ascii="Arial" w:hAnsi="Arial"/>
                <w:b/>
                <w:sz w:val="22"/>
              </w:rPr>
              <w:t>Saturday, 8 August 2026 • 2:00–5:00 p.m.</w:t>
            </w:r>
            <w:r>
              <w:rPr>
                <w:rFonts w:ascii="Arial" w:hAnsi="Arial"/>
                <w:b/>
                <w:sz w:val="22"/>
              </w:rPr>
              <w:br w:type="textWrapping"/>
            </w:r>
            <w:r>
              <w:rPr>
                <w:rFonts w:ascii="Arial" w:hAnsi="Arial"/>
                <w:b/>
                <w:sz w:val="22"/>
              </w:rPr>
              <w:t>Room A203, Learning Centre</w:t>
            </w:r>
            <w:r>
              <w:rPr>
                <w:rFonts w:ascii="Arial" w:hAnsi="Arial"/>
                <w:b/>
                <w:sz w:val="22"/>
              </w:rPr>
              <w:br w:type="textWrapping"/>
            </w:r>
            <w:r>
              <w:rPr>
                <w:rFonts w:ascii="Arial" w:hAnsi="Arial"/>
                <w:b/>
                <w:sz w:val="22"/>
              </w:rPr>
              <w:br w:type="textWrapping"/>
            </w:r>
            <w:r>
              <w:rPr>
                <w:rFonts w:ascii="Arial" w:hAnsi="Arial"/>
                <w:b/>
                <w:color w:val="548235"/>
                <w:sz w:val="22"/>
              </w:rPr>
              <w:t>PROGRAMME</w:t>
            </w:r>
            <w:r>
              <w:rPr>
                <w:rFonts w:ascii="Arial" w:hAnsi="Arial"/>
                <w:b/>
                <w:color w:val="548235"/>
                <w:sz w:val="22"/>
              </w:rPr>
              <w:br w:type="textWrapping"/>
            </w:r>
            <w:r>
              <w:rPr>
                <w:rFonts w:ascii="Arial" w:hAnsi="Arial"/>
                <w:sz w:val="20"/>
              </w:rPr>
              <w:t>2:15  Welcome game</w:t>
            </w:r>
            <w:r>
              <w:rPr>
                <w:rFonts w:ascii="Arial" w:hAnsi="Arial"/>
                <w:sz w:val="20"/>
              </w:rPr>
              <w:br w:type="textWrapping"/>
            </w:r>
            <w:r>
              <w:rPr>
                <w:rFonts w:ascii="Arial" w:hAnsi="Arial"/>
                <w:sz w:val="20"/>
              </w:rPr>
              <w:t>2:45  Mini speaking workshop</w:t>
            </w:r>
            <w:r>
              <w:rPr>
                <w:rFonts w:ascii="Arial" w:hAnsi="Arial"/>
                <w:sz w:val="20"/>
              </w:rPr>
              <w:br w:type="textWrapping"/>
            </w:r>
            <w:r>
              <w:rPr>
                <w:rFonts w:ascii="Arial" w:hAnsi="Arial"/>
                <w:sz w:val="20"/>
              </w:rPr>
              <w:t>3:30  Team English quiz</w:t>
            </w:r>
            <w:r>
              <w:rPr>
                <w:rFonts w:ascii="Arial" w:hAnsi="Arial"/>
                <w:sz w:val="20"/>
              </w:rPr>
              <w:br w:type="textWrapping"/>
            </w:r>
            <w:r>
              <w:rPr>
                <w:rFonts w:ascii="Arial" w:hAnsi="Arial"/>
                <w:sz w:val="20"/>
              </w:rPr>
              <w:t>4:00  Snack break</w:t>
            </w:r>
            <w:r>
              <w:rPr>
                <w:rFonts w:ascii="Arial" w:hAnsi="Arial"/>
                <w:sz w:val="20"/>
              </w:rPr>
              <w:br w:type="textWrapping"/>
            </w:r>
            <w:r>
              <w:rPr>
                <w:rFonts w:ascii="Arial" w:hAnsi="Arial"/>
                <w:sz w:val="20"/>
              </w:rPr>
              <w:t>4:30  Final sharing and prizes</w:t>
            </w:r>
            <w:r>
              <w:rPr>
                <w:rFonts w:ascii="Arial" w:hAnsi="Arial"/>
                <w:sz w:val="20"/>
              </w:rPr>
              <w:br w:type="textWrapping"/>
            </w:r>
            <w:r>
              <w:rPr>
                <w:rFonts w:ascii="Arial" w:hAnsi="Arial"/>
                <w:sz w:val="20"/>
              </w:rPr>
              <w:br w:type="textWrapping"/>
            </w:r>
            <w:r>
              <w:rPr>
                <w:rFonts w:ascii="Arial" w:hAnsi="Arial"/>
                <w:b/>
                <w:sz w:val="20"/>
              </w:rPr>
              <w:t>The event is free, but places are limited. Register by Wednesday, 5 August.</w:t>
            </w:r>
            <w:r>
              <w:rPr>
                <w:rFonts w:ascii="Arial" w:hAnsi="Arial"/>
                <w:b/>
                <w:sz w:val="20"/>
              </w:rPr>
              <w:br w:type="textWrapping"/>
            </w:r>
            <w:r>
              <w:rPr>
                <w:rFonts w:ascii="Arial" w:hAnsi="Arial"/>
                <w:sz w:val="20"/>
              </w:rPr>
              <w:t>Bring a notebook and a water bottle. Students of all levels are welcome.</w:t>
            </w:r>
            <w:r>
              <w:rPr>
                <w:rFonts w:ascii="Arial" w:hAnsi="Arial"/>
                <w:sz w:val="20"/>
              </w:rPr>
              <w:br w:type="textWrapping"/>
            </w:r>
            <w:r>
              <w:rPr>
                <w:rFonts w:ascii="Arial" w:hAnsi="Arial"/>
                <w:i/>
                <w:sz w:val="20"/>
              </w:rPr>
              <w:t>Contact: englishclub@dlu.edu.vn</w:t>
            </w:r>
          </w:p>
        </w:tc>
      </w:tr>
    </w:tbl>
    <w:p w14:paraId="1FCCDD18"/>
    <w:p w14:paraId="1EF1089D">
      <w:pPr>
        <w:pStyle w:val="3"/>
        <w:keepNext/>
      </w:pPr>
      <w:r>
        <w:t>A1. CHỌN Ý CHÍNH (2 điểm)</w:t>
      </w:r>
    </w:p>
    <w:p w14:paraId="4BFCD1DE">
      <w:pPr>
        <w:spacing w:after="60"/>
      </w:pPr>
      <w:r>
        <w:rPr>
          <w:b w:val="0"/>
          <w:i w:val="0"/>
        </w:rPr>
        <w:t>Thông báo chủ yếu nhằm:</w:t>
      </w:r>
    </w:p>
    <w:p w14:paraId="4E2BA599">
      <w:pPr>
        <w:spacing w:after="80"/>
      </w:pPr>
      <w:r>
        <w:t>A. giới thiệu một khóa học tiếng Anh dài hạn.</w:t>
      </w:r>
    </w:p>
    <w:p w14:paraId="5FEF1D90">
      <w:pPr>
        <w:spacing w:after="80"/>
      </w:pPr>
      <w:r>
        <w:t>B. mời học sinh tham gia một sự kiện câu lạc bộ tiếng Anh.</w:t>
      </w:r>
    </w:p>
    <w:p w14:paraId="142C1A70">
      <w:pPr>
        <w:spacing w:after="80"/>
      </w:pPr>
      <w:r>
        <w:t>C. thông báo kết quả của một cuộc thi.</w:t>
      </w:r>
    </w:p>
    <w:p w14:paraId="42B05477">
      <w:pPr>
        <w:spacing w:after="80"/>
      </w:pPr>
      <w:r>
        <w:t>D. tuyển giáo viên cho câu lạc bộ.</w:t>
      </w:r>
    </w:p>
    <w:p w14:paraId="5BF34CDA">
      <w:pPr>
        <w:spacing w:after="60"/>
      </w:pPr>
      <w:r>
        <w:rPr>
          <w:b w:val="0"/>
          <w:i w:val="0"/>
        </w:rPr>
        <w:t>Đáp án: __________</w:t>
      </w:r>
    </w:p>
    <w:p w14:paraId="04F72559">
      <w:pPr>
        <w:pStyle w:val="3"/>
        <w:keepNext/>
      </w:pPr>
      <w:r>
        <w:t>A2. TRẢ LỜI CÂU HỎI (8 điểm)</w:t>
      </w:r>
    </w:p>
    <w:p w14:paraId="3D8B1387">
      <w:pPr>
        <w:spacing w:after="80"/>
      </w:pPr>
      <w:r>
        <w:t>1. When is the event? __________________________________________________________</w:t>
      </w:r>
    </w:p>
    <w:p w14:paraId="203E00FA">
      <w:pPr>
        <w:spacing w:after="80"/>
      </w:pPr>
      <w:r>
        <w:t>2. Where will it take place? ___________________________________________________</w:t>
      </w:r>
    </w:p>
    <w:p w14:paraId="08289DEE">
      <w:pPr>
        <w:spacing w:after="80"/>
      </w:pPr>
      <w:r>
        <w:t>3. What activity begins at 3:30 p.m.? __________________________________________</w:t>
      </w:r>
    </w:p>
    <w:p w14:paraId="3320F467">
      <w:pPr>
        <w:spacing w:after="80"/>
      </w:pPr>
      <w:r>
        <w:t>4. What two things should participants bring? __________________________________</w:t>
      </w:r>
    </w:p>
    <w:p w14:paraId="1CDB00C5">
      <w:r>
        <w:br w:type="page"/>
      </w:r>
    </w:p>
    <w:p w14:paraId="5A198C26">
      <w:pPr>
        <w:pStyle w:val="3"/>
        <w:keepNext/>
      </w:pPr>
      <w:r>
        <w:t>A3. TRUE OR FALSE? (6 điểm)</w:t>
      </w:r>
    </w:p>
    <w:tbl>
      <w:tblPr>
        <w:tblStyle w:val="12"/>
        <w:tblW w:w="0" w:type="auto"/>
        <w:jc w:val="center"/>
        <w:tblLayout w:type="fixed"/>
        <w:tblCellMar>
          <w:top w:w="0" w:type="dxa"/>
          <w:left w:w="108" w:type="dxa"/>
          <w:bottom w:w="0" w:type="dxa"/>
          <w:right w:w="108" w:type="dxa"/>
        </w:tblCellMar>
      </w:tblPr>
      <w:tblGrid>
        <w:gridCol w:w="792"/>
        <w:gridCol w:w="5328"/>
        <w:gridCol w:w="1008"/>
        <w:gridCol w:w="2736"/>
      </w:tblGrid>
      <w:tr w14:paraId="3DC79D03">
        <w:tblPrEx>
          <w:tblCellMar>
            <w:top w:w="0" w:type="dxa"/>
            <w:left w:w="108" w:type="dxa"/>
            <w:bottom w:w="0" w:type="dxa"/>
            <w:right w:w="108" w:type="dxa"/>
          </w:tblCellMar>
        </w:tblPrEx>
        <w:trPr>
          <w:cantSplit/>
          <w:tblHeader/>
          <w:jc w:val="center"/>
        </w:trPr>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97CB8B8">
            <w:pPr>
              <w:jc w:val="center"/>
            </w:pPr>
            <w:r>
              <w:rPr>
                <w:rFonts w:ascii="Arial" w:hAnsi="Arial"/>
                <w:b/>
                <w:color w:val="FFFFFF"/>
                <w:sz w:val="18"/>
              </w:rPr>
              <w:t>Câu</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E2DA94E">
            <w:pPr>
              <w:jc w:val="center"/>
            </w:pPr>
            <w:r>
              <w:rPr>
                <w:rFonts w:ascii="Arial" w:hAnsi="Arial"/>
                <w:b/>
                <w:color w:val="FFFFFF"/>
                <w:sz w:val="18"/>
              </w:rPr>
              <w:t>Nhận định</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5A39B2A4">
            <w:pPr>
              <w:jc w:val="center"/>
            </w:pPr>
            <w:r>
              <w:rPr>
                <w:rFonts w:ascii="Arial" w:hAnsi="Arial"/>
                <w:b/>
                <w:color w:val="FFFFFF"/>
                <w:sz w:val="18"/>
              </w:rPr>
              <w:t>T/F</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0606957E">
            <w:pPr>
              <w:jc w:val="center"/>
            </w:pPr>
            <w:r>
              <w:rPr>
                <w:rFonts w:ascii="Arial" w:hAnsi="Arial"/>
                <w:b/>
                <w:color w:val="FFFFFF"/>
                <w:sz w:val="18"/>
              </w:rPr>
              <w:t>Sửa thông tin sai nếu cần</w:t>
            </w:r>
          </w:p>
        </w:tc>
      </w:tr>
      <w:tr w14:paraId="0AB752EF">
        <w:tblPrEx>
          <w:tblCellMar>
            <w:top w:w="0" w:type="dxa"/>
            <w:left w:w="108" w:type="dxa"/>
            <w:bottom w:w="0" w:type="dxa"/>
            <w:right w:w="108" w:type="dxa"/>
          </w:tblCellMar>
        </w:tblPrEx>
        <w:trPr>
          <w:cantSplit/>
          <w:jc w:val="center"/>
        </w:trPr>
        <w:tc>
          <w:tcPr>
            <w:tcW w:w="79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98187FA">
            <w:pPr>
              <w:jc w:val="center"/>
            </w:pPr>
            <w:r>
              <w:rPr>
                <w:rFonts w:ascii="Arial" w:hAnsi="Arial"/>
                <w:color w:val="1F1F1F"/>
                <w:sz w:val="18"/>
              </w:rPr>
              <w:t>1</w:t>
            </w:r>
          </w:p>
        </w:tc>
        <w:tc>
          <w:tcPr>
            <w:tcW w:w="53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8AB8E5F">
            <w:r>
              <w:rPr>
                <w:rFonts w:ascii="Arial" w:hAnsi="Arial"/>
                <w:color w:val="1F1F1F"/>
                <w:sz w:val="18"/>
              </w:rPr>
              <w:t>Participants must pay for the event.</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058B393">
            <w:pPr>
              <w:jc w:val="center"/>
            </w:pPr>
          </w:p>
        </w:tc>
        <w:tc>
          <w:tcPr>
            <w:tcW w:w="27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54C5151"/>
        </w:tc>
      </w:tr>
      <w:tr w14:paraId="1BBEF3BF">
        <w:tblPrEx>
          <w:tblCellMar>
            <w:top w:w="0" w:type="dxa"/>
            <w:left w:w="108" w:type="dxa"/>
            <w:bottom w:w="0" w:type="dxa"/>
            <w:right w:w="108" w:type="dxa"/>
          </w:tblCellMar>
        </w:tblPrEx>
        <w:trPr>
          <w:cantSplit/>
          <w:jc w:val="center"/>
        </w:trPr>
        <w:tc>
          <w:tcPr>
            <w:tcW w:w="79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6E7E715">
            <w:pPr>
              <w:jc w:val="center"/>
            </w:pPr>
            <w:r>
              <w:rPr>
                <w:rFonts w:ascii="Arial" w:hAnsi="Arial"/>
                <w:color w:val="1F1F1F"/>
                <w:sz w:val="18"/>
              </w:rPr>
              <w:t>2</w:t>
            </w:r>
          </w:p>
        </w:tc>
        <w:tc>
          <w:tcPr>
            <w:tcW w:w="53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D25E835">
            <w:r>
              <w:rPr>
                <w:rFonts w:ascii="Arial" w:hAnsi="Arial"/>
                <w:color w:val="1F1F1F"/>
                <w:sz w:val="18"/>
              </w:rPr>
              <w:t>The speaking workshop starts before the team quiz.</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5001331">
            <w:pPr>
              <w:jc w:val="center"/>
            </w:pPr>
          </w:p>
        </w:tc>
        <w:tc>
          <w:tcPr>
            <w:tcW w:w="27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99238F5"/>
        </w:tc>
      </w:tr>
      <w:tr w14:paraId="4E06B634">
        <w:tblPrEx>
          <w:tblCellMar>
            <w:top w:w="0" w:type="dxa"/>
            <w:left w:w="108" w:type="dxa"/>
            <w:bottom w:w="0" w:type="dxa"/>
            <w:right w:w="108" w:type="dxa"/>
          </w:tblCellMar>
        </w:tblPrEx>
        <w:trPr>
          <w:cantSplit/>
          <w:jc w:val="center"/>
        </w:trPr>
        <w:tc>
          <w:tcPr>
            <w:tcW w:w="79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5F985C0">
            <w:pPr>
              <w:jc w:val="center"/>
            </w:pPr>
            <w:r>
              <w:rPr>
                <w:rFonts w:ascii="Arial" w:hAnsi="Arial"/>
                <w:color w:val="1F1F1F"/>
                <w:sz w:val="18"/>
              </w:rPr>
              <w:t>3</w:t>
            </w:r>
          </w:p>
        </w:tc>
        <w:tc>
          <w:tcPr>
            <w:tcW w:w="53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7E0037C5">
            <w:r>
              <w:rPr>
                <w:rFonts w:ascii="Arial" w:hAnsi="Arial"/>
                <w:color w:val="1F1F1F"/>
                <w:sz w:val="18"/>
              </w:rPr>
              <w:t>Only advanced English learners can join.</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3ABDBFB">
            <w:pPr>
              <w:jc w:val="center"/>
            </w:pPr>
          </w:p>
        </w:tc>
        <w:tc>
          <w:tcPr>
            <w:tcW w:w="27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4F37B87"/>
        </w:tc>
      </w:tr>
    </w:tbl>
    <w:p w14:paraId="7F059462">
      <w:pPr>
        <w:spacing w:after="0"/>
      </w:pPr>
    </w:p>
    <w:p w14:paraId="7C620FC4">
      <w:pPr>
        <w:pStyle w:val="3"/>
        <w:keepNext/>
      </w:pPr>
      <w:r>
        <w:t>A4. TỪ VỰNG TRONG NGỮ CẢNH (4 điểm)</w:t>
      </w:r>
    </w:p>
    <w:p w14:paraId="66BBEC30">
      <w:pPr>
        <w:spacing w:after="80"/>
      </w:pPr>
      <w:r>
        <w:t>1. “Places are limited” gần nghĩa nhất với: A. không có địa điểm  B. số chỗ có giới hạn  C. địa điểm rất xa</w:t>
      </w:r>
    </w:p>
    <w:p w14:paraId="70F856BC">
      <w:pPr>
        <w:spacing w:after="80"/>
      </w:pPr>
      <w:r>
        <w:t>2. Từ “register” trong thông báo có nghĩa là: A. đăng ký  B. ghi chép  C. giới thiệu</w:t>
      </w:r>
    </w:p>
    <w:p w14:paraId="62C59B9B">
      <w:pPr>
        <w:spacing w:after="60"/>
      </w:pPr>
      <w:r>
        <w:rPr>
          <w:b w:val="0"/>
          <w:i w:val="0"/>
        </w:rPr>
        <w:t>1. __________     2. __________</w:t>
      </w:r>
    </w:p>
    <w:tbl>
      <w:tblPr>
        <w:tblStyle w:val="12"/>
        <w:tblW w:w="0" w:type="auto"/>
        <w:jc w:val="center"/>
        <w:tblLayout w:type="fixed"/>
        <w:tblCellMar>
          <w:top w:w="0" w:type="dxa"/>
          <w:left w:w="108" w:type="dxa"/>
          <w:bottom w:w="0" w:type="dxa"/>
          <w:right w:w="108" w:type="dxa"/>
        </w:tblCellMar>
      </w:tblPr>
      <w:tblGrid>
        <w:gridCol w:w="9864"/>
      </w:tblGrid>
      <w:tr w14:paraId="3D19ED55">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FF2CC"/>
            <w:tcMar>
              <w:top w:w="145" w:type="dxa"/>
              <w:left w:w="170" w:type="dxa"/>
              <w:bottom w:w="145" w:type="dxa"/>
              <w:right w:w="170" w:type="dxa"/>
            </w:tcMar>
          </w:tcPr>
          <w:p w14:paraId="29565305">
            <w:r>
              <w:rPr>
                <w:rFonts w:ascii="Arial" w:hAnsi="Arial"/>
                <w:b/>
                <w:color w:val="17365D"/>
                <w:sz w:val="21"/>
              </w:rPr>
              <w:t>✓  KIỂM TRA NHANH</w:t>
            </w:r>
            <w:r>
              <w:rPr>
                <w:rFonts w:ascii="Arial" w:hAnsi="Arial"/>
                <w:b/>
                <w:color w:val="17365D"/>
                <w:sz w:val="21"/>
              </w:rPr>
              <w:br w:type="textWrapping"/>
            </w:r>
            <w:r>
              <w:rPr>
                <w:rFonts w:ascii="Arial" w:hAnsi="Arial"/>
                <w:color w:val="1F1F1F"/>
                <w:sz w:val="19"/>
              </w:rPr>
              <w:t>Trước khi chuyển sang Listening, hãy chắc rằng em đã xác định được thời gian, địa điểm, hoạt động chính và yêu cầu chuẩn bị.</w:t>
            </w:r>
          </w:p>
        </w:tc>
      </w:tr>
    </w:tbl>
    <w:p w14:paraId="4280764D">
      <w:pPr>
        <w:spacing w:after="0"/>
      </w:pPr>
    </w:p>
    <w:p w14:paraId="7894B6BE">
      <w:r>
        <w:br w:type="page"/>
      </w:r>
    </w:p>
    <w:p w14:paraId="24417A6C">
      <w:pPr>
        <w:pStyle w:val="2"/>
        <w:keepNext/>
      </w:pPr>
      <w:r>
        <w:t>PHẦN B — LISTENING (20 ĐIỂM)</w:t>
      </w:r>
    </w:p>
    <w:p w14:paraId="7BCD5B80">
      <w:pPr>
        <w:pStyle w:val="164"/>
        <w:keepLines/>
      </w:pPr>
      <w:r>
        <w:t>Em sẽ nghe một tin nhắn thoại của Linh hai lần. Không xem script. Lần 1 nghe ý chính; lần 2 ghi thông tin chi tiết.</w:t>
      </w:r>
    </w:p>
    <w:tbl>
      <w:tblPr>
        <w:tblStyle w:val="12"/>
        <w:tblW w:w="0" w:type="auto"/>
        <w:jc w:val="center"/>
        <w:tblLayout w:type="fixed"/>
        <w:tblCellMar>
          <w:top w:w="0" w:type="dxa"/>
          <w:left w:w="108" w:type="dxa"/>
          <w:bottom w:w="0" w:type="dxa"/>
          <w:right w:w="108" w:type="dxa"/>
        </w:tblCellMar>
      </w:tblPr>
      <w:tblGrid>
        <w:gridCol w:w="9864"/>
      </w:tblGrid>
      <w:tr w14:paraId="21E17D2F">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EAF3F8"/>
            <w:tcMar>
              <w:top w:w="145" w:type="dxa"/>
              <w:left w:w="170" w:type="dxa"/>
              <w:bottom w:w="145" w:type="dxa"/>
              <w:right w:w="170" w:type="dxa"/>
            </w:tcMar>
          </w:tcPr>
          <w:p w14:paraId="187DA094">
            <w:r>
              <w:rPr>
                <w:rFonts w:ascii="Arial" w:hAnsi="Arial"/>
                <w:b/>
                <w:color w:val="17365D"/>
                <w:sz w:val="21"/>
              </w:rPr>
              <w:t>♫  TRƯỚC KHI NGHE</w:t>
            </w:r>
            <w:r>
              <w:rPr>
                <w:rFonts w:ascii="Arial" w:hAnsi="Arial"/>
                <w:b/>
                <w:color w:val="17365D"/>
                <w:sz w:val="21"/>
              </w:rPr>
              <w:br w:type="textWrapping"/>
            </w:r>
            <w:r>
              <w:rPr>
                <w:rFonts w:ascii="Arial" w:hAnsi="Arial"/>
                <w:color w:val="1F1F1F"/>
                <w:sz w:val="19"/>
              </w:rPr>
              <w:t>Dự đoán: em có thể cần nghe giờ gặp, phương tiện, thời gian đến, hoạt động Linh tham gia, một đồ vật cần mang và kế hoạch sau sự kiện.</w:t>
            </w:r>
          </w:p>
        </w:tc>
      </w:tr>
    </w:tbl>
    <w:p w14:paraId="4B7CF5E8">
      <w:pPr>
        <w:spacing w:after="0"/>
      </w:pPr>
    </w:p>
    <w:p w14:paraId="64B7A457">
      <w:pPr>
        <w:pStyle w:val="3"/>
        <w:keepNext/>
      </w:pPr>
      <w:r>
        <w:t>B1. CHỌN Ý CHÍNH (2 điểm)</w:t>
      </w:r>
    </w:p>
    <w:p w14:paraId="6B0611D4">
      <w:pPr>
        <w:spacing w:after="60"/>
      </w:pPr>
      <w:r>
        <w:rPr>
          <w:b w:val="0"/>
          <w:i w:val="0"/>
        </w:rPr>
        <w:t>Linh gọi điện chủ yếu để:</w:t>
      </w:r>
    </w:p>
    <w:p w14:paraId="748F5F30">
      <w:pPr>
        <w:spacing w:after="80"/>
      </w:pPr>
      <w:r>
        <w:t>A. hủy toàn bộ kế hoạch tham gia sự kiện.</w:t>
      </w:r>
    </w:p>
    <w:p w14:paraId="36A58C3F">
      <w:pPr>
        <w:spacing w:after="80"/>
      </w:pPr>
      <w:r>
        <w:t>B. thông báo kế hoạch và nhờ người nghe giúp một việc.</w:t>
      </w:r>
    </w:p>
    <w:p w14:paraId="23C3F373">
      <w:pPr>
        <w:spacing w:after="80"/>
      </w:pPr>
      <w:r>
        <w:t>C. hỏi địa chỉ của Learning Centre.</w:t>
      </w:r>
    </w:p>
    <w:p w14:paraId="28CD2555">
      <w:pPr>
        <w:spacing w:after="80"/>
      </w:pPr>
      <w:r>
        <w:t>D. kể lại một sự kiện đã xảy ra.</w:t>
      </w:r>
    </w:p>
    <w:p w14:paraId="5149A6DA">
      <w:pPr>
        <w:spacing w:after="60"/>
      </w:pPr>
      <w:r>
        <w:rPr>
          <w:b w:val="0"/>
          <w:i w:val="0"/>
        </w:rPr>
        <w:t>Đáp án: __________</w:t>
      </w:r>
    </w:p>
    <w:p w14:paraId="3D6B6877">
      <w:pPr>
        <w:pStyle w:val="3"/>
        <w:keepNext/>
      </w:pPr>
      <w:r>
        <w:t>B2. HOÀN THÀNH GHI CHÚ (10 điểm)</w:t>
      </w:r>
    </w:p>
    <w:tbl>
      <w:tblPr>
        <w:tblStyle w:val="12"/>
        <w:tblW w:w="0" w:type="auto"/>
        <w:jc w:val="center"/>
        <w:tblLayout w:type="fixed"/>
        <w:tblCellMar>
          <w:top w:w="0" w:type="dxa"/>
          <w:left w:w="108" w:type="dxa"/>
          <w:bottom w:w="0" w:type="dxa"/>
          <w:right w:w="108" w:type="dxa"/>
        </w:tblCellMar>
      </w:tblPr>
      <w:tblGrid>
        <w:gridCol w:w="3888"/>
        <w:gridCol w:w="5904"/>
      </w:tblGrid>
      <w:tr w14:paraId="438EE3B0">
        <w:tblPrEx>
          <w:tblCellMar>
            <w:top w:w="0" w:type="dxa"/>
            <w:left w:w="108" w:type="dxa"/>
            <w:bottom w:w="0" w:type="dxa"/>
            <w:right w:w="108" w:type="dxa"/>
          </w:tblCellMar>
        </w:tblPrEx>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A373006">
            <w:pPr>
              <w:jc w:val="center"/>
            </w:pPr>
            <w:r>
              <w:rPr>
                <w:rFonts w:ascii="Arial" w:hAnsi="Arial"/>
                <w:b/>
                <w:color w:val="FFFFFF"/>
                <w:sz w:val="18"/>
              </w:rPr>
              <w:t>Thông tin</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18E0398">
            <w:pPr>
              <w:jc w:val="center"/>
            </w:pPr>
            <w:r>
              <w:rPr>
                <w:rFonts w:ascii="Arial" w:hAnsi="Arial"/>
                <w:b/>
                <w:color w:val="FFFFFF"/>
                <w:sz w:val="18"/>
              </w:rPr>
              <w:t>Câu trả lời</w:t>
            </w:r>
          </w:p>
        </w:tc>
      </w:tr>
      <w:tr w14:paraId="3136F104">
        <w:tblPrEx>
          <w:tblCellMar>
            <w:top w:w="0" w:type="dxa"/>
            <w:left w:w="108" w:type="dxa"/>
            <w:bottom w:w="0" w:type="dxa"/>
            <w:right w:w="108" w:type="dxa"/>
          </w:tblCellMar>
        </w:tblPrEx>
        <w:trPr>
          <w:cantSplit/>
          <w:jc w:val="center"/>
        </w:trPr>
        <w:tc>
          <w:tcPr>
            <w:tcW w:w="388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06E4665">
            <w:r>
              <w:rPr>
                <w:rFonts w:ascii="Arial" w:hAnsi="Arial"/>
                <w:color w:val="1F1F1F"/>
                <w:sz w:val="18"/>
              </w:rPr>
              <w:t>Meeting place</w:t>
            </w:r>
          </w:p>
        </w:tc>
        <w:tc>
          <w:tcPr>
            <w:tcW w:w="590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7F5EEB1">
            <w:r>
              <w:rPr>
                <w:rFonts w:ascii="Arial" w:hAnsi="Arial"/>
                <w:color w:val="1F1F1F"/>
                <w:sz w:val="18"/>
              </w:rPr>
              <w:t>________________________________________</w:t>
            </w:r>
          </w:p>
        </w:tc>
      </w:tr>
      <w:tr w14:paraId="2AC22FDF">
        <w:tblPrEx>
          <w:tblCellMar>
            <w:top w:w="0" w:type="dxa"/>
            <w:left w:w="108" w:type="dxa"/>
            <w:bottom w:w="0" w:type="dxa"/>
            <w:right w:w="108" w:type="dxa"/>
          </w:tblCellMar>
        </w:tblPrEx>
        <w:trPr>
          <w:cantSplit/>
          <w:jc w:val="center"/>
        </w:trPr>
        <w:tc>
          <w:tcPr>
            <w:tcW w:w="388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B7D3EA1">
            <w:r>
              <w:rPr>
                <w:rFonts w:ascii="Arial" w:hAnsi="Arial"/>
                <w:color w:val="1F1F1F"/>
                <w:sz w:val="18"/>
              </w:rPr>
              <w:t>Meeting time</w:t>
            </w:r>
          </w:p>
        </w:tc>
        <w:tc>
          <w:tcPr>
            <w:tcW w:w="590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9FD9C4B">
            <w:r>
              <w:rPr>
                <w:rFonts w:ascii="Arial" w:hAnsi="Arial"/>
                <w:color w:val="1F1F1F"/>
                <w:sz w:val="18"/>
              </w:rPr>
              <w:t>________________________________________</w:t>
            </w:r>
          </w:p>
        </w:tc>
      </w:tr>
      <w:tr w14:paraId="36077332">
        <w:tblPrEx>
          <w:tblCellMar>
            <w:top w:w="0" w:type="dxa"/>
            <w:left w:w="108" w:type="dxa"/>
            <w:bottom w:w="0" w:type="dxa"/>
            <w:right w:w="108" w:type="dxa"/>
          </w:tblCellMar>
        </w:tblPrEx>
        <w:trPr>
          <w:cantSplit/>
          <w:jc w:val="center"/>
        </w:trPr>
        <w:tc>
          <w:tcPr>
            <w:tcW w:w="388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A67CD4B">
            <w:r>
              <w:rPr>
                <w:rFonts w:ascii="Arial" w:hAnsi="Arial"/>
                <w:color w:val="1F1F1F"/>
                <w:sz w:val="18"/>
              </w:rPr>
              <w:t>Linh will arrive at the event at</w:t>
            </w:r>
          </w:p>
        </w:tc>
        <w:tc>
          <w:tcPr>
            <w:tcW w:w="590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98F7AEB">
            <w:r>
              <w:rPr>
                <w:rFonts w:ascii="Arial" w:hAnsi="Arial"/>
                <w:color w:val="1F1F1F"/>
                <w:sz w:val="18"/>
              </w:rPr>
              <w:t>________________________________________</w:t>
            </w:r>
          </w:p>
        </w:tc>
      </w:tr>
      <w:tr w14:paraId="515FBB03">
        <w:tblPrEx>
          <w:tblCellMar>
            <w:top w:w="0" w:type="dxa"/>
            <w:left w:w="108" w:type="dxa"/>
            <w:bottom w:w="0" w:type="dxa"/>
            <w:right w:w="108" w:type="dxa"/>
          </w:tblCellMar>
        </w:tblPrEx>
        <w:trPr>
          <w:cantSplit/>
          <w:jc w:val="center"/>
        </w:trPr>
        <w:tc>
          <w:tcPr>
            <w:tcW w:w="388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3CB4A43">
            <w:r>
              <w:rPr>
                <w:rFonts w:ascii="Arial" w:hAnsi="Arial"/>
                <w:color w:val="1F1F1F"/>
                <w:sz w:val="18"/>
              </w:rPr>
              <w:t>First activity Linh will join</w:t>
            </w:r>
          </w:p>
        </w:tc>
        <w:tc>
          <w:tcPr>
            <w:tcW w:w="590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466C29F">
            <w:r>
              <w:rPr>
                <w:rFonts w:ascii="Arial" w:hAnsi="Arial"/>
                <w:color w:val="1F1F1F"/>
                <w:sz w:val="18"/>
              </w:rPr>
              <w:t>________________________________________</w:t>
            </w:r>
          </w:p>
        </w:tc>
      </w:tr>
      <w:tr w14:paraId="08557B54">
        <w:tblPrEx>
          <w:tblCellMar>
            <w:top w:w="0" w:type="dxa"/>
            <w:left w:w="108" w:type="dxa"/>
            <w:bottom w:w="0" w:type="dxa"/>
            <w:right w:w="108" w:type="dxa"/>
          </w:tblCellMar>
        </w:tblPrEx>
        <w:trPr>
          <w:cantSplit/>
          <w:jc w:val="center"/>
        </w:trPr>
        <w:tc>
          <w:tcPr>
            <w:tcW w:w="388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CECC3A7">
            <w:r>
              <w:rPr>
                <w:rFonts w:ascii="Arial" w:hAnsi="Arial"/>
                <w:color w:val="1F1F1F"/>
                <w:sz w:val="18"/>
              </w:rPr>
              <w:t>Thing the listener should bring</w:t>
            </w:r>
          </w:p>
        </w:tc>
        <w:tc>
          <w:tcPr>
            <w:tcW w:w="590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9C90F58">
            <w:r>
              <w:rPr>
                <w:rFonts w:ascii="Arial" w:hAnsi="Arial"/>
                <w:color w:val="1F1F1F"/>
                <w:sz w:val="18"/>
              </w:rPr>
              <w:t>________________________________________</w:t>
            </w:r>
          </w:p>
        </w:tc>
      </w:tr>
    </w:tbl>
    <w:p w14:paraId="0EBBC4F9">
      <w:pPr>
        <w:spacing w:after="0"/>
      </w:pPr>
    </w:p>
    <w:p w14:paraId="4F061E5C">
      <w:pPr>
        <w:pStyle w:val="3"/>
        <w:keepNext/>
      </w:pPr>
      <w:r>
        <w:t>B3. CHỌN ĐÁP ÁN ĐÚNG (4 điểm)</w:t>
      </w:r>
    </w:p>
    <w:p w14:paraId="79171455">
      <w:pPr>
        <w:spacing w:after="80"/>
      </w:pPr>
      <w:r>
        <w:t>1. Why can’t Linh join the speaking workshop?</w:t>
      </w:r>
      <w:r>
        <w:br w:type="textWrapping"/>
      </w:r>
      <w:r>
        <w:t>A. She does not like speaking.  B. She has an online class.  C. She will be late because of the bus.</w:t>
      </w:r>
    </w:p>
    <w:p w14:paraId="1A21E9BD">
      <w:pPr>
        <w:spacing w:after="80"/>
      </w:pPr>
      <w:r>
        <w:t>2. What will Linh do after the event?</w:t>
      </w:r>
      <w:r>
        <w:br w:type="textWrapping"/>
      </w:r>
      <w:r>
        <w:t>A. Have dinner with her cousin.  B. Stay at the club.  C. Go home with the listener.</w:t>
      </w:r>
    </w:p>
    <w:p w14:paraId="2D4D2695">
      <w:pPr>
        <w:spacing w:after="60"/>
      </w:pPr>
      <w:r>
        <w:rPr>
          <w:b w:val="0"/>
          <w:i w:val="0"/>
        </w:rPr>
        <w:t>1. __________     2. __________</w:t>
      </w:r>
    </w:p>
    <w:p w14:paraId="4F8D77C1">
      <w:r>
        <w:br w:type="page"/>
      </w:r>
    </w:p>
    <w:p w14:paraId="59E3971D">
      <w:pPr>
        <w:pStyle w:val="3"/>
        <w:keepNext/>
      </w:pPr>
      <w:r>
        <w:t>B4. TRUE OR FALSE? (4 điểm)</w:t>
      </w:r>
    </w:p>
    <w:tbl>
      <w:tblPr>
        <w:tblStyle w:val="12"/>
        <w:tblW w:w="0" w:type="auto"/>
        <w:jc w:val="center"/>
        <w:tblLayout w:type="fixed"/>
        <w:tblCellMar>
          <w:top w:w="0" w:type="dxa"/>
          <w:left w:w="108" w:type="dxa"/>
          <w:bottom w:w="0" w:type="dxa"/>
          <w:right w:w="108" w:type="dxa"/>
        </w:tblCellMar>
      </w:tblPr>
      <w:tblGrid>
        <w:gridCol w:w="864"/>
        <w:gridCol w:w="7776"/>
        <w:gridCol w:w="1152"/>
      </w:tblGrid>
      <w:tr w14:paraId="3258A2B3">
        <w:tblPrEx>
          <w:tblCellMar>
            <w:top w:w="0" w:type="dxa"/>
            <w:left w:w="108" w:type="dxa"/>
            <w:bottom w:w="0" w:type="dxa"/>
            <w:right w:w="108" w:type="dxa"/>
          </w:tblCellMar>
        </w:tblPrEx>
        <w:trPr>
          <w:cantSplit/>
          <w:tblHeader/>
          <w:jc w:val="center"/>
        </w:trPr>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52BF9817">
            <w:pPr>
              <w:jc w:val="center"/>
            </w:pPr>
            <w:r>
              <w:rPr>
                <w:rFonts w:ascii="Arial" w:hAnsi="Arial"/>
                <w:b/>
                <w:color w:val="FFFFFF"/>
                <w:sz w:val="18"/>
              </w:rPr>
              <w:t>Câu</w:t>
            </w:r>
          </w:p>
        </w:tc>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08CD820F">
            <w:pPr>
              <w:jc w:val="center"/>
            </w:pPr>
            <w:r>
              <w:rPr>
                <w:rFonts w:ascii="Arial" w:hAnsi="Arial"/>
                <w:b/>
                <w:color w:val="FFFFFF"/>
                <w:sz w:val="18"/>
              </w:rPr>
              <w:t>Nhận định</w:t>
            </w:r>
          </w:p>
        </w:tc>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9721F7C">
            <w:pPr>
              <w:jc w:val="center"/>
            </w:pPr>
            <w:r>
              <w:rPr>
                <w:rFonts w:ascii="Arial" w:hAnsi="Arial"/>
                <w:b/>
                <w:color w:val="FFFFFF"/>
                <w:sz w:val="18"/>
              </w:rPr>
              <w:t>T/F</w:t>
            </w:r>
          </w:p>
        </w:tc>
      </w:tr>
      <w:tr w14:paraId="6400862B">
        <w:tblPrEx>
          <w:tblCellMar>
            <w:top w:w="0" w:type="dxa"/>
            <w:left w:w="108" w:type="dxa"/>
            <w:bottom w:w="0" w:type="dxa"/>
            <w:right w:w="108" w:type="dxa"/>
          </w:tblCellMar>
        </w:tblPrEx>
        <w:trPr>
          <w:cantSplit/>
          <w:jc w:val="center"/>
        </w:trPr>
        <w:tc>
          <w:tcPr>
            <w:tcW w:w="86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5F9091C">
            <w:pPr>
              <w:jc w:val="center"/>
            </w:pPr>
            <w:r>
              <w:rPr>
                <w:rFonts w:ascii="Arial" w:hAnsi="Arial"/>
                <w:color w:val="1F1F1F"/>
                <w:sz w:val="18"/>
              </w:rPr>
              <w:t>1</w:t>
            </w:r>
          </w:p>
        </w:tc>
        <w:tc>
          <w:tcPr>
            <w:tcW w:w="777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EE255F8">
            <w:r>
              <w:rPr>
                <w:rFonts w:ascii="Arial" w:hAnsi="Arial"/>
                <w:color w:val="1F1F1F"/>
                <w:sz w:val="18"/>
              </w:rPr>
              <w:t>The bus leaves at 1:30 p.m.</w:t>
            </w:r>
          </w:p>
        </w:tc>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7E1578F">
            <w:pPr>
              <w:jc w:val="center"/>
            </w:pPr>
          </w:p>
        </w:tc>
      </w:tr>
      <w:tr w14:paraId="3394910C">
        <w:tblPrEx>
          <w:tblCellMar>
            <w:top w:w="0" w:type="dxa"/>
            <w:left w:w="108" w:type="dxa"/>
            <w:bottom w:w="0" w:type="dxa"/>
            <w:right w:w="108" w:type="dxa"/>
          </w:tblCellMar>
        </w:tblPrEx>
        <w:trPr>
          <w:cantSplit/>
          <w:jc w:val="center"/>
        </w:trPr>
        <w:tc>
          <w:tcPr>
            <w:tcW w:w="86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1D4459A">
            <w:pPr>
              <w:jc w:val="center"/>
            </w:pPr>
            <w:r>
              <w:rPr>
                <w:rFonts w:ascii="Arial" w:hAnsi="Arial"/>
                <w:color w:val="1F1F1F"/>
                <w:sz w:val="18"/>
              </w:rPr>
              <w:t>2</w:t>
            </w:r>
          </w:p>
        </w:tc>
        <w:tc>
          <w:tcPr>
            <w:tcW w:w="777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E0E7194">
            <w:r>
              <w:rPr>
                <w:rFonts w:ascii="Arial" w:hAnsi="Arial"/>
                <w:color w:val="1F1F1F"/>
                <w:sz w:val="18"/>
              </w:rPr>
              <w:t>Linh can stay after 5:00 p.m.</w:t>
            </w:r>
          </w:p>
        </w:tc>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6374898">
            <w:pPr>
              <w:jc w:val="center"/>
            </w:pPr>
          </w:p>
        </w:tc>
      </w:tr>
    </w:tbl>
    <w:p w14:paraId="54F4EC02">
      <w:pPr>
        <w:spacing w:after="0"/>
      </w:pPr>
    </w:p>
    <w:tbl>
      <w:tblPr>
        <w:tblStyle w:val="12"/>
        <w:tblW w:w="0" w:type="auto"/>
        <w:jc w:val="center"/>
        <w:tblLayout w:type="fixed"/>
        <w:tblCellMar>
          <w:top w:w="0" w:type="dxa"/>
          <w:left w:w="108" w:type="dxa"/>
          <w:bottom w:w="0" w:type="dxa"/>
          <w:right w:w="108" w:type="dxa"/>
        </w:tblCellMar>
      </w:tblPr>
      <w:tblGrid>
        <w:gridCol w:w="9864"/>
      </w:tblGrid>
      <w:tr w14:paraId="1DAE2056">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E2F0D9"/>
            <w:tcMar>
              <w:top w:w="145" w:type="dxa"/>
              <w:left w:w="170" w:type="dxa"/>
              <w:bottom w:w="145" w:type="dxa"/>
              <w:right w:w="170" w:type="dxa"/>
            </w:tcMar>
          </w:tcPr>
          <w:p w14:paraId="6B6126AB">
            <w:r>
              <w:rPr>
                <w:rFonts w:ascii="Arial" w:hAnsi="Arial"/>
                <w:b/>
                <w:color w:val="17365D"/>
                <w:sz w:val="21"/>
              </w:rPr>
              <w:t>→  SAU KHI NGHE</w:t>
            </w:r>
            <w:r>
              <w:rPr>
                <w:rFonts w:ascii="Arial" w:hAnsi="Arial"/>
                <w:b/>
                <w:color w:val="17365D"/>
                <w:sz w:val="21"/>
              </w:rPr>
              <w:br w:type="textWrapping"/>
            </w:r>
            <w:r>
              <w:rPr>
                <w:rFonts w:ascii="Arial" w:hAnsi="Arial"/>
                <w:color w:val="1F1F1F"/>
                <w:sz w:val="19"/>
              </w:rPr>
              <w:t>Đừng lo nếu em không nghe được mọi từ. Hãy kiểm tra xem các thông tin chính có hợp lý với thông báo Reading hay không.</w:t>
            </w:r>
          </w:p>
        </w:tc>
      </w:tr>
    </w:tbl>
    <w:p w14:paraId="7DC67443">
      <w:pPr>
        <w:spacing w:after="0"/>
      </w:pPr>
    </w:p>
    <w:p w14:paraId="62153F41">
      <w:r>
        <w:br w:type="page"/>
      </w:r>
    </w:p>
    <w:p w14:paraId="7ECDFCD3">
      <w:pPr>
        <w:pStyle w:val="2"/>
        <w:keepNext/>
      </w:pPr>
      <w:r>
        <w:t>PHẦN C — WRITING (30 ĐIỂM)</w:t>
      </w:r>
    </w:p>
    <w:p w14:paraId="132958D3">
      <w:pPr>
        <w:pStyle w:val="164"/>
        <w:keepLines/>
      </w:pPr>
      <w:r>
        <w:t>Viết một tin nhắn bằng tiếng Anh cho Linh. Em cần kết hợp thông tin từ thông báo và tin nhắn thoại.</w:t>
      </w:r>
    </w:p>
    <w:tbl>
      <w:tblPr>
        <w:tblStyle w:val="12"/>
        <w:tblW w:w="0" w:type="auto"/>
        <w:jc w:val="center"/>
        <w:tblLayout w:type="fixed"/>
        <w:tblCellMar>
          <w:top w:w="0" w:type="dxa"/>
          <w:left w:w="108" w:type="dxa"/>
          <w:bottom w:w="0" w:type="dxa"/>
          <w:right w:w="108" w:type="dxa"/>
        </w:tblCellMar>
      </w:tblPr>
      <w:tblGrid>
        <w:gridCol w:w="9864"/>
      </w:tblGrid>
      <w:tr w14:paraId="15F71F89">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FF2CC"/>
            <w:tcMar>
              <w:top w:w="145" w:type="dxa"/>
              <w:left w:w="170" w:type="dxa"/>
              <w:bottom w:w="145" w:type="dxa"/>
              <w:right w:w="170" w:type="dxa"/>
            </w:tcMar>
          </w:tcPr>
          <w:p w14:paraId="5FA07A2E">
            <w:r>
              <w:rPr>
                <w:rFonts w:ascii="Arial" w:hAnsi="Arial"/>
                <w:b/>
                <w:color w:val="17365D"/>
                <w:sz w:val="21"/>
              </w:rPr>
              <w:t>✎  ĐỀ BÀI</w:t>
            </w:r>
            <w:r>
              <w:rPr>
                <w:rFonts w:ascii="Arial" w:hAnsi="Arial"/>
                <w:b/>
                <w:color w:val="17365D"/>
                <w:sz w:val="21"/>
              </w:rPr>
              <w:br w:type="textWrapping"/>
            </w:r>
            <w:r>
              <w:rPr>
                <w:rFonts w:ascii="Arial" w:hAnsi="Arial"/>
                <w:color w:val="1F1F1F"/>
                <w:sz w:val="19"/>
              </w:rPr>
              <w:t>Viết 80–100 từ để:</w:t>
            </w:r>
            <w:r>
              <w:rPr>
                <w:rFonts w:ascii="Arial" w:hAnsi="Arial"/>
                <w:color w:val="1F1F1F"/>
                <w:sz w:val="19"/>
              </w:rPr>
              <w:br w:type="textWrapping"/>
            </w:r>
            <w:r>
              <w:rPr>
                <w:rFonts w:ascii="Arial" w:hAnsi="Arial"/>
                <w:color w:val="1F1F1F"/>
                <w:sz w:val="19"/>
              </w:rPr>
              <w:t>• xác nhận nơi và giờ gặp;</w:t>
            </w:r>
            <w:r>
              <w:rPr>
                <w:rFonts w:ascii="Arial" w:hAnsi="Arial"/>
                <w:color w:val="1F1F1F"/>
                <w:sz w:val="19"/>
              </w:rPr>
              <w:br w:type="textWrapping"/>
            </w:r>
            <w:r>
              <w:rPr>
                <w:rFonts w:ascii="Arial" w:hAnsi="Arial"/>
                <w:color w:val="1F1F1F"/>
                <w:sz w:val="19"/>
              </w:rPr>
              <w:t>• nói em sẽ mang gì;</w:t>
            </w:r>
            <w:r>
              <w:rPr>
                <w:rFonts w:ascii="Arial" w:hAnsi="Arial"/>
                <w:color w:val="1F1F1F"/>
                <w:sz w:val="19"/>
              </w:rPr>
              <w:br w:type="textWrapping"/>
            </w:r>
            <w:r>
              <w:rPr>
                <w:rFonts w:ascii="Arial" w:hAnsi="Arial"/>
                <w:color w:val="1F1F1F"/>
                <w:sz w:val="19"/>
              </w:rPr>
              <w:t>• nhắc lại hoạt động hai người có thể tham gia cùng nhau;</w:t>
            </w:r>
            <w:r>
              <w:rPr>
                <w:rFonts w:ascii="Arial" w:hAnsi="Arial"/>
                <w:color w:val="1F1F1F"/>
                <w:sz w:val="19"/>
              </w:rPr>
              <w:br w:type="textWrapping"/>
            </w:r>
            <w:r>
              <w:rPr>
                <w:rFonts w:ascii="Arial" w:hAnsi="Arial"/>
                <w:color w:val="1F1F1F"/>
                <w:sz w:val="19"/>
              </w:rPr>
              <w:t>• đề xuất một kế hoạch sau sự kiện hoặc giải thích vì sao em không thể đi cùng Linh;</w:t>
            </w:r>
            <w:r>
              <w:rPr>
                <w:rFonts w:ascii="Arial" w:hAnsi="Arial"/>
                <w:color w:val="1F1F1F"/>
                <w:sz w:val="19"/>
              </w:rPr>
              <w:br w:type="textWrapping"/>
            </w:r>
            <w:r>
              <w:rPr>
                <w:rFonts w:ascii="Arial" w:hAnsi="Arial"/>
                <w:color w:val="1F1F1F"/>
                <w:sz w:val="19"/>
              </w:rPr>
              <w:t>• hỏi Linh một câu hỏi cuối tin nhắn.</w:t>
            </w:r>
          </w:p>
        </w:tc>
      </w:tr>
    </w:tbl>
    <w:p w14:paraId="183F8322">
      <w:pPr>
        <w:spacing w:after="0"/>
      </w:pPr>
    </w:p>
    <w:p w14:paraId="1B3F2838">
      <w:pPr>
        <w:pStyle w:val="3"/>
        <w:keepNext/>
      </w:pPr>
      <w:r>
        <w:t>C1. LẬP DÀN Ý BẰNG TỪ KHÓA</w:t>
      </w:r>
    </w:p>
    <w:tbl>
      <w:tblPr>
        <w:tblStyle w:val="12"/>
        <w:tblW w:w="0" w:type="auto"/>
        <w:jc w:val="center"/>
        <w:tblLayout w:type="fixed"/>
        <w:tblCellMar>
          <w:top w:w="0" w:type="dxa"/>
          <w:left w:w="108" w:type="dxa"/>
          <w:bottom w:w="0" w:type="dxa"/>
          <w:right w:w="108" w:type="dxa"/>
        </w:tblCellMar>
      </w:tblPr>
      <w:tblGrid>
        <w:gridCol w:w="3672"/>
        <w:gridCol w:w="6120"/>
      </w:tblGrid>
      <w:tr w14:paraId="2DCDC97A">
        <w:tblPrEx>
          <w:tblCellMar>
            <w:top w:w="0" w:type="dxa"/>
            <w:left w:w="108" w:type="dxa"/>
            <w:bottom w:w="0" w:type="dxa"/>
            <w:right w:w="108" w:type="dxa"/>
          </w:tblCellMar>
        </w:tblPrEx>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2B601435">
            <w:pPr>
              <w:jc w:val="center"/>
            </w:pPr>
            <w:r>
              <w:rPr>
                <w:rFonts w:ascii="Arial" w:hAnsi="Arial"/>
                <w:b/>
                <w:color w:val="FFFFFF"/>
                <w:sz w:val="18"/>
              </w:rPr>
              <w:t>Nội dung</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207DBBB">
            <w:pPr>
              <w:jc w:val="center"/>
            </w:pPr>
            <w:r>
              <w:rPr>
                <w:rFonts w:ascii="Arial" w:hAnsi="Arial"/>
                <w:b/>
                <w:color w:val="FFFFFF"/>
                <w:sz w:val="18"/>
              </w:rPr>
              <w:t>Từ khóa của em</w:t>
            </w:r>
          </w:p>
        </w:tc>
      </w:tr>
      <w:tr w14:paraId="1AF186D7">
        <w:tblPrEx>
          <w:tblCellMar>
            <w:top w:w="0" w:type="dxa"/>
            <w:left w:w="108" w:type="dxa"/>
            <w:bottom w:w="0" w:type="dxa"/>
            <w:right w:w="108" w:type="dxa"/>
          </w:tblCellMar>
        </w:tblPrEx>
        <w:trPr>
          <w:cantSplit/>
          <w:jc w:val="center"/>
        </w:trPr>
        <w:tc>
          <w:tcPr>
            <w:tcW w:w="36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651D29F">
            <w:r>
              <w:rPr>
                <w:rFonts w:ascii="Arial" w:hAnsi="Arial"/>
                <w:color w:val="1F1F1F"/>
                <w:sz w:val="18"/>
              </w:rPr>
              <w:t>Greeting + purpose</w:t>
            </w:r>
          </w:p>
        </w:tc>
        <w:tc>
          <w:tcPr>
            <w:tcW w:w="612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2D4A212"/>
        </w:tc>
      </w:tr>
      <w:tr w14:paraId="56CA3AF1">
        <w:tblPrEx>
          <w:tblCellMar>
            <w:top w:w="0" w:type="dxa"/>
            <w:left w:w="108" w:type="dxa"/>
            <w:bottom w:w="0" w:type="dxa"/>
            <w:right w:w="108" w:type="dxa"/>
          </w:tblCellMar>
        </w:tblPrEx>
        <w:trPr>
          <w:cantSplit/>
          <w:jc w:val="center"/>
        </w:trPr>
        <w:tc>
          <w:tcPr>
            <w:tcW w:w="367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FA175BE">
            <w:r>
              <w:rPr>
                <w:rFonts w:ascii="Arial" w:hAnsi="Arial"/>
                <w:color w:val="1F1F1F"/>
                <w:sz w:val="18"/>
              </w:rPr>
              <w:t>Meeting place and time</w:t>
            </w:r>
          </w:p>
        </w:tc>
        <w:tc>
          <w:tcPr>
            <w:tcW w:w="612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5EAE918"/>
        </w:tc>
      </w:tr>
      <w:tr w14:paraId="42F77E4D">
        <w:tblPrEx>
          <w:tblCellMar>
            <w:top w:w="0" w:type="dxa"/>
            <w:left w:w="108" w:type="dxa"/>
            <w:bottom w:w="0" w:type="dxa"/>
            <w:right w:w="108" w:type="dxa"/>
          </w:tblCellMar>
        </w:tblPrEx>
        <w:trPr>
          <w:cantSplit/>
          <w:jc w:val="center"/>
        </w:trPr>
        <w:tc>
          <w:tcPr>
            <w:tcW w:w="36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B83805E">
            <w:r>
              <w:rPr>
                <w:rFonts w:ascii="Arial" w:hAnsi="Arial"/>
                <w:color w:val="1F1F1F"/>
                <w:sz w:val="18"/>
              </w:rPr>
              <w:t>Things to bring</w:t>
            </w:r>
          </w:p>
        </w:tc>
        <w:tc>
          <w:tcPr>
            <w:tcW w:w="612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568880C"/>
        </w:tc>
      </w:tr>
      <w:tr w14:paraId="7E7EE690">
        <w:tblPrEx>
          <w:tblCellMar>
            <w:top w:w="0" w:type="dxa"/>
            <w:left w:w="108" w:type="dxa"/>
            <w:bottom w:w="0" w:type="dxa"/>
            <w:right w:w="108" w:type="dxa"/>
          </w:tblCellMar>
        </w:tblPrEx>
        <w:trPr>
          <w:cantSplit/>
          <w:jc w:val="center"/>
        </w:trPr>
        <w:tc>
          <w:tcPr>
            <w:tcW w:w="367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5B1A1D4">
            <w:r>
              <w:rPr>
                <w:rFonts w:ascii="Arial" w:hAnsi="Arial"/>
                <w:color w:val="1F1F1F"/>
                <w:sz w:val="18"/>
              </w:rPr>
              <w:t>Activity together</w:t>
            </w:r>
          </w:p>
        </w:tc>
        <w:tc>
          <w:tcPr>
            <w:tcW w:w="612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17B6605"/>
        </w:tc>
      </w:tr>
      <w:tr w14:paraId="10BB568A">
        <w:tblPrEx>
          <w:tblCellMar>
            <w:top w:w="0" w:type="dxa"/>
            <w:left w:w="108" w:type="dxa"/>
            <w:bottom w:w="0" w:type="dxa"/>
            <w:right w:w="108" w:type="dxa"/>
          </w:tblCellMar>
        </w:tblPrEx>
        <w:trPr>
          <w:cantSplit/>
          <w:jc w:val="center"/>
        </w:trPr>
        <w:tc>
          <w:tcPr>
            <w:tcW w:w="367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D6A555A">
            <w:r>
              <w:rPr>
                <w:rFonts w:ascii="Arial" w:hAnsi="Arial"/>
                <w:color w:val="1F1F1F"/>
                <w:sz w:val="18"/>
              </w:rPr>
              <w:t>Plan after the event / reason</w:t>
            </w:r>
          </w:p>
        </w:tc>
        <w:tc>
          <w:tcPr>
            <w:tcW w:w="612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AD8167C"/>
        </w:tc>
      </w:tr>
      <w:tr w14:paraId="6D150948">
        <w:tblPrEx>
          <w:tblCellMar>
            <w:top w:w="0" w:type="dxa"/>
            <w:left w:w="108" w:type="dxa"/>
            <w:bottom w:w="0" w:type="dxa"/>
            <w:right w:w="108" w:type="dxa"/>
          </w:tblCellMar>
        </w:tblPrEx>
        <w:trPr>
          <w:cantSplit/>
          <w:jc w:val="center"/>
        </w:trPr>
        <w:tc>
          <w:tcPr>
            <w:tcW w:w="367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A63C98B">
            <w:r>
              <w:rPr>
                <w:rFonts w:ascii="Arial" w:hAnsi="Arial"/>
                <w:color w:val="1F1F1F"/>
                <w:sz w:val="18"/>
              </w:rPr>
              <w:t>Final question + closing</w:t>
            </w:r>
          </w:p>
        </w:tc>
        <w:tc>
          <w:tcPr>
            <w:tcW w:w="612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3E42B74"/>
        </w:tc>
      </w:tr>
    </w:tbl>
    <w:p w14:paraId="22CC9007">
      <w:pPr>
        <w:spacing w:after="0"/>
      </w:pPr>
    </w:p>
    <w:p w14:paraId="433B3280">
      <w:pPr>
        <w:pStyle w:val="3"/>
        <w:keepNext/>
      </w:pPr>
      <w:r>
        <w:t>C2. LANGUAGE CHECKLIST</w:t>
      </w:r>
    </w:p>
    <w:tbl>
      <w:tblPr>
        <w:tblStyle w:val="12"/>
        <w:tblW w:w="0" w:type="auto"/>
        <w:jc w:val="center"/>
        <w:tblLayout w:type="fixed"/>
        <w:tblCellMar>
          <w:top w:w="0" w:type="dxa"/>
          <w:left w:w="108" w:type="dxa"/>
          <w:bottom w:w="0" w:type="dxa"/>
          <w:right w:w="108" w:type="dxa"/>
        </w:tblCellMar>
      </w:tblPr>
      <w:tblGrid>
        <w:gridCol w:w="8352"/>
        <w:gridCol w:w="1440"/>
      </w:tblGrid>
      <w:tr w14:paraId="5A9C2798">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A0E0867">
            <w:pPr>
              <w:jc w:val="center"/>
            </w:pPr>
            <w:r>
              <w:rPr>
                <w:rFonts w:ascii="Arial" w:hAnsi="Arial"/>
                <w:b/>
                <w:color w:val="FFFFFF"/>
                <w:sz w:val="18"/>
              </w:rPr>
              <w:t>Yêu cầu</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95B1065">
            <w:pPr>
              <w:jc w:val="center"/>
            </w:pPr>
            <w:r>
              <w:rPr>
                <w:rFonts w:ascii="Arial" w:hAnsi="Arial"/>
                <w:b/>
                <w:color w:val="FFFFFF"/>
                <w:sz w:val="18"/>
              </w:rPr>
              <w:t>Đã dùng?</w:t>
            </w:r>
          </w:p>
        </w:tc>
      </w:tr>
      <w:tr w14:paraId="5B2D40AB">
        <w:tblPrEx>
          <w:tblCellMar>
            <w:top w:w="0" w:type="dxa"/>
            <w:left w:w="108" w:type="dxa"/>
            <w:bottom w:w="0" w:type="dxa"/>
            <w:right w:w="108" w:type="dxa"/>
          </w:tblCellMar>
        </w:tblPrEx>
        <w:trPr>
          <w:cantSplit/>
          <w:jc w:val="center"/>
        </w:trPr>
        <w:tc>
          <w:tcPr>
            <w:tcW w:w="835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6D10F67">
            <w:r>
              <w:rPr>
                <w:rFonts w:ascii="Arial" w:hAnsi="Arial"/>
                <w:color w:val="1F1F1F"/>
                <w:sz w:val="18"/>
              </w:rPr>
              <w:t>Ít nhất một câu hiện tại đơn hoặc hiện tại tiếp diễn</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328AFA5">
            <w:pPr>
              <w:jc w:val="center"/>
            </w:pPr>
            <w:r>
              <w:rPr>
                <w:rFonts w:ascii="Arial" w:hAnsi="Arial"/>
                <w:color w:val="1F1F1F"/>
                <w:sz w:val="18"/>
              </w:rPr>
              <w:t>□</w:t>
            </w:r>
          </w:p>
        </w:tc>
      </w:tr>
      <w:tr w14:paraId="02CC38E2">
        <w:tblPrEx>
          <w:tblCellMar>
            <w:top w:w="0" w:type="dxa"/>
            <w:left w:w="108" w:type="dxa"/>
            <w:bottom w:w="0" w:type="dxa"/>
            <w:right w:w="108" w:type="dxa"/>
          </w:tblCellMar>
        </w:tblPrEx>
        <w:trPr>
          <w:cantSplit/>
          <w:jc w:val="center"/>
        </w:trPr>
        <w:tc>
          <w:tcPr>
            <w:tcW w:w="835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F9A853C">
            <w:r>
              <w:rPr>
                <w:rFonts w:ascii="Arial" w:hAnsi="Arial"/>
                <w:color w:val="1F1F1F"/>
                <w:sz w:val="18"/>
              </w:rPr>
              <w:t>Ít nhất một cấu trúc tương lai: will / be going to / present continuous</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EE46A4E">
            <w:pPr>
              <w:jc w:val="center"/>
            </w:pPr>
            <w:r>
              <w:rPr>
                <w:rFonts w:ascii="Arial" w:hAnsi="Arial"/>
                <w:color w:val="1F1F1F"/>
                <w:sz w:val="18"/>
              </w:rPr>
              <w:t>□</w:t>
            </w:r>
          </w:p>
        </w:tc>
      </w:tr>
      <w:tr w14:paraId="0627A03B">
        <w:tblPrEx>
          <w:tblCellMar>
            <w:top w:w="0" w:type="dxa"/>
            <w:left w:w="108" w:type="dxa"/>
            <w:bottom w:w="0" w:type="dxa"/>
            <w:right w:w="108" w:type="dxa"/>
          </w:tblCellMar>
        </w:tblPrEx>
        <w:trPr>
          <w:cantSplit/>
          <w:jc w:val="center"/>
        </w:trPr>
        <w:tc>
          <w:tcPr>
            <w:tcW w:w="835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032B68F">
            <w:r>
              <w:rPr>
                <w:rFonts w:ascii="Arial" w:hAnsi="Arial"/>
                <w:color w:val="1F1F1F"/>
                <w:sz w:val="18"/>
              </w:rPr>
              <w:t>Ít nhất hai từ nối: and / but / because / so / although</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A0D925C">
            <w:pPr>
              <w:jc w:val="center"/>
            </w:pPr>
            <w:r>
              <w:rPr>
                <w:rFonts w:ascii="Arial" w:hAnsi="Arial"/>
                <w:color w:val="1F1F1F"/>
                <w:sz w:val="18"/>
              </w:rPr>
              <w:t>□</w:t>
            </w:r>
          </w:p>
        </w:tc>
      </w:tr>
      <w:tr w14:paraId="7C197304">
        <w:tblPrEx>
          <w:tblCellMar>
            <w:top w:w="0" w:type="dxa"/>
            <w:left w:w="108" w:type="dxa"/>
            <w:bottom w:w="0" w:type="dxa"/>
            <w:right w:w="108" w:type="dxa"/>
          </w:tblCellMar>
        </w:tblPrEx>
        <w:trPr>
          <w:cantSplit/>
          <w:jc w:val="center"/>
        </w:trPr>
        <w:tc>
          <w:tcPr>
            <w:tcW w:w="835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10DF970">
            <w:r>
              <w:rPr>
                <w:rFonts w:ascii="Arial" w:hAnsi="Arial"/>
                <w:color w:val="1F1F1F"/>
                <w:sz w:val="18"/>
              </w:rPr>
              <w:t>Giới từ thời gian hoặc nơi chốn chính xác</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AB8F573">
            <w:pPr>
              <w:jc w:val="center"/>
            </w:pPr>
            <w:r>
              <w:rPr>
                <w:rFonts w:ascii="Arial" w:hAnsi="Arial"/>
                <w:color w:val="1F1F1F"/>
                <w:sz w:val="18"/>
              </w:rPr>
              <w:t>□</w:t>
            </w:r>
          </w:p>
        </w:tc>
      </w:tr>
      <w:tr w14:paraId="0FA06F25">
        <w:tblPrEx>
          <w:tblCellMar>
            <w:top w:w="0" w:type="dxa"/>
            <w:left w:w="108" w:type="dxa"/>
            <w:bottom w:w="0" w:type="dxa"/>
            <w:right w:w="108" w:type="dxa"/>
          </w:tblCellMar>
        </w:tblPrEx>
        <w:trPr>
          <w:cantSplit/>
          <w:jc w:val="center"/>
        </w:trPr>
        <w:tc>
          <w:tcPr>
            <w:tcW w:w="835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44CA91C">
            <w:r>
              <w:rPr>
                <w:rFonts w:ascii="Arial" w:hAnsi="Arial"/>
                <w:color w:val="1F1F1F"/>
                <w:sz w:val="18"/>
              </w:rPr>
              <w:t>Câu hỏi đúng cấu trúc</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C96FBB0">
            <w:pPr>
              <w:jc w:val="center"/>
            </w:pPr>
            <w:r>
              <w:rPr>
                <w:rFonts w:ascii="Arial" w:hAnsi="Arial"/>
                <w:color w:val="1F1F1F"/>
                <w:sz w:val="18"/>
              </w:rPr>
              <w:t>□</w:t>
            </w:r>
          </w:p>
        </w:tc>
      </w:tr>
    </w:tbl>
    <w:p w14:paraId="0561058F">
      <w:pPr>
        <w:spacing w:after="0"/>
      </w:pPr>
    </w:p>
    <w:p w14:paraId="120B740B">
      <w:r>
        <w:br w:type="page"/>
      </w:r>
    </w:p>
    <w:p w14:paraId="6C5DE34C">
      <w:pPr>
        <w:pStyle w:val="3"/>
        <w:keepNext/>
      </w:pPr>
      <w:r>
        <w:t>C3. BÀI VIẾT 80–100 TỪ</w:t>
      </w:r>
    </w:p>
    <w:p w14:paraId="25407260">
      <w:pPr>
        <w:spacing w:after="60"/>
      </w:pPr>
      <w:r>
        <w:rPr>
          <w:b w:val="0"/>
          <w:i w:val="0"/>
        </w:rPr>
        <w:t>To: Linh</w:t>
      </w:r>
    </w:p>
    <w:p w14:paraId="66E368FE">
      <w:pPr>
        <w:spacing w:after="60"/>
      </w:pPr>
      <w:r>
        <w:rPr>
          <w:b w:val="0"/>
          <w:i w:val="0"/>
        </w:rPr>
        <w:t>Hi Linh,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20"/>
      </w:tblGrid>
      <w:tr w14:paraId="0A3B3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7911493B">
            <w:pPr>
              <w:spacing w:after="0"/>
            </w:pPr>
            <w:r>
              <w:t xml:space="preserve"> </w:t>
            </w:r>
          </w:p>
        </w:tc>
      </w:tr>
      <w:tr w14:paraId="1E255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79FD1F27">
            <w:pPr>
              <w:spacing w:after="0"/>
            </w:pPr>
            <w:r>
              <w:t xml:space="preserve"> </w:t>
            </w:r>
          </w:p>
        </w:tc>
      </w:tr>
      <w:tr w14:paraId="0F4F5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696C7E54">
            <w:pPr>
              <w:spacing w:after="0"/>
            </w:pPr>
            <w:r>
              <w:t xml:space="preserve"> </w:t>
            </w:r>
          </w:p>
        </w:tc>
      </w:tr>
      <w:tr w14:paraId="6D543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2AA06DBB">
            <w:pPr>
              <w:spacing w:after="0"/>
            </w:pPr>
            <w:r>
              <w:t xml:space="preserve"> </w:t>
            </w:r>
          </w:p>
        </w:tc>
      </w:tr>
      <w:tr w14:paraId="340F2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6A7D2171">
            <w:pPr>
              <w:spacing w:after="0"/>
            </w:pPr>
            <w:r>
              <w:t xml:space="preserve"> </w:t>
            </w:r>
          </w:p>
        </w:tc>
      </w:tr>
      <w:tr w14:paraId="13EA6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7B0E9549">
            <w:pPr>
              <w:spacing w:after="0"/>
            </w:pPr>
            <w:r>
              <w:t xml:space="preserve"> </w:t>
            </w:r>
          </w:p>
        </w:tc>
      </w:tr>
      <w:tr w14:paraId="60968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1A24C135">
            <w:pPr>
              <w:spacing w:after="0"/>
            </w:pPr>
            <w:r>
              <w:t xml:space="preserve"> </w:t>
            </w:r>
          </w:p>
        </w:tc>
      </w:tr>
      <w:tr w14:paraId="72907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61A5CEF1">
            <w:pPr>
              <w:spacing w:after="0"/>
            </w:pPr>
            <w:r>
              <w:t xml:space="preserve"> </w:t>
            </w:r>
          </w:p>
        </w:tc>
      </w:tr>
      <w:tr w14:paraId="4A466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2EF5A925">
            <w:pPr>
              <w:spacing w:after="0"/>
            </w:pPr>
            <w:r>
              <w:t xml:space="preserve"> </w:t>
            </w:r>
          </w:p>
        </w:tc>
      </w:tr>
      <w:tr w14:paraId="6B0A0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07FA3836">
            <w:pPr>
              <w:spacing w:after="0"/>
            </w:pPr>
            <w:r>
              <w:t xml:space="preserve"> </w:t>
            </w:r>
          </w:p>
        </w:tc>
      </w:tr>
      <w:tr w14:paraId="17BAD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5998B828">
            <w:pPr>
              <w:spacing w:after="0"/>
            </w:pPr>
            <w:r>
              <w:t xml:space="preserve"> </w:t>
            </w:r>
          </w:p>
        </w:tc>
      </w:tr>
      <w:tr w14:paraId="543ED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107B2450">
            <w:pPr>
              <w:spacing w:after="0"/>
            </w:pPr>
            <w:r>
              <w:t xml:space="preserve"> </w:t>
            </w:r>
          </w:p>
        </w:tc>
      </w:tr>
    </w:tbl>
    <w:p w14:paraId="1FEC261D">
      <w:pPr>
        <w:spacing w:after="0"/>
      </w:pPr>
    </w:p>
    <w:p w14:paraId="2F70DC63">
      <w:pPr>
        <w:spacing w:after="60"/>
      </w:pPr>
      <w:r>
        <w:rPr>
          <w:b w:val="0"/>
          <w:i w:val="0"/>
        </w:rPr>
        <w:t>Word count: __________ words</w:t>
      </w:r>
    </w:p>
    <w:p w14:paraId="4309860B">
      <w:pPr>
        <w:pStyle w:val="3"/>
        <w:keepNext/>
      </w:pPr>
      <w:r>
        <w:t>C4. TỰ KIỂM TRA COPS</w:t>
      </w:r>
    </w:p>
    <w:tbl>
      <w:tblPr>
        <w:tblStyle w:val="12"/>
        <w:tblW w:w="0" w:type="auto"/>
        <w:jc w:val="center"/>
        <w:tblLayout w:type="fixed"/>
        <w:tblCellMar>
          <w:top w:w="0" w:type="dxa"/>
          <w:left w:w="108" w:type="dxa"/>
          <w:bottom w:w="0" w:type="dxa"/>
          <w:right w:w="108" w:type="dxa"/>
        </w:tblCellMar>
      </w:tblPr>
      <w:tblGrid>
        <w:gridCol w:w="720"/>
        <w:gridCol w:w="2160"/>
        <w:gridCol w:w="5904"/>
        <w:gridCol w:w="1008"/>
      </w:tblGrid>
      <w:tr w14:paraId="5AA5E990">
        <w:tblPrEx>
          <w:tblCellMar>
            <w:top w:w="0" w:type="dxa"/>
            <w:left w:w="108" w:type="dxa"/>
            <w:bottom w:w="0" w:type="dxa"/>
            <w:right w:w="108" w:type="dxa"/>
          </w:tblCellMar>
        </w:tblPrEx>
        <w:trPr>
          <w:cantSplit/>
          <w:tblHeader/>
          <w:jc w:val="center"/>
        </w:trPr>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29252E11">
            <w:pPr>
              <w:jc w:val="center"/>
            </w:pPr>
            <w:r>
              <w:rPr>
                <w:rFonts w:ascii="Arial" w:hAnsi="Arial"/>
                <w:b/>
                <w:color w:val="FFFFFF"/>
                <w:sz w:val="18"/>
              </w:rPr>
              <w:t>C</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63E8BBDD">
            <w:pPr>
              <w:jc w:val="center"/>
            </w:pPr>
            <w:r>
              <w:rPr>
                <w:rFonts w:ascii="Arial" w:hAnsi="Arial"/>
                <w:b/>
                <w:color w:val="FFFFFF"/>
                <w:sz w:val="18"/>
              </w:rPr>
              <w:t>Capitalization</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F6048D7">
            <w:pPr>
              <w:jc w:val="center"/>
            </w:pPr>
            <w:r>
              <w:rPr>
                <w:rFonts w:ascii="Arial" w:hAnsi="Arial"/>
                <w:b/>
                <w:color w:val="FFFFFF"/>
                <w:sz w:val="18"/>
              </w:rPr>
              <w:t>Tên riêng và đầu câu viết hoa.</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66FA44F9">
            <w:pPr>
              <w:jc w:val="center"/>
            </w:pPr>
            <w:r>
              <w:rPr>
                <w:rFonts w:ascii="Arial" w:hAnsi="Arial"/>
                <w:b/>
                <w:color w:val="FFFFFF"/>
                <w:sz w:val="18"/>
              </w:rPr>
              <w:t>□</w:t>
            </w:r>
          </w:p>
        </w:tc>
      </w:tr>
      <w:tr w14:paraId="6B9641BB">
        <w:tblPrEx>
          <w:tblCellMar>
            <w:top w:w="0" w:type="dxa"/>
            <w:left w:w="108" w:type="dxa"/>
            <w:bottom w:w="0" w:type="dxa"/>
            <w:right w:w="108" w:type="dxa"/>
          </w:tblCellMar>
        </w:tblPrEx>
        <w:trPr>
          <w:cantSplit/>
          <w:jc w:val="center"/>
        </w:trPr>
        <w:tc>
          <w:tcPr>
            <w:tcW w:w="72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C29B6B6">
            <w:pPr>
              <w:jc w:val="center"/>
            </w:pPr>
            <w:r>
              <w:rPr>
                <w:rFonts w:ascii="Arial" w:hAnsi="Arial"/>
                <w:color w:val="1F1F1F"/>
                <w:sz w:val="18"/>
              </w:rPr>
              <w:t>O</w:t>
            </w:r>
          </w:p>
        </w:tc>
        <w:tc>
          <w:tcPr>
            <w:tcW w:w="216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1F61608">
            <w:r>
              <w:rPr>
                <w:rFonts w:ascii="Arial" w:hAnsi="Arial"/>
                <w:color w:val="1F1F1F"/>
                <w:sz w:val="18"/>
              </w:rPr>
              <w:t>Organization</w:t>
            </w:r>
          </w:p>
        </w:tc>
        <w:tc>
          <w:tcPr>
            <w:tcW w:w="590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7BB8F6F">
            <w:r>
              <w:rPr>
                <w:rFonts w:ascii="Arial" w:hAnsi="Arial"/>
                <w:color w:val="1F1F1F"/>
                <w:sz w:val="18"/>
              </w:rPr>
              <w:t>Thông tin theo thứ tự rõ ràng.</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77B23AE">
            <w:pPr>
              <w:jc w:val="center"/>
            </w:pPr>
            <w:r>
              <w:rPr>
                <w:rFonts w:ascii="Arial" w:hAnsi="Arial"/>
                <w:color w:val="1F1F1F"/>
                <w:sz w:val="18"/>
              </w:rPr>
              <w:t>□</w:t>
            </w:r>
          </w:p>
        </w:tc>
      </w:tr>
      <w:tr w14:paraId="1DEE37F6">
        <w:tblPrEx>
          <w:tblCellMar>
            <w:top w:w="0" w:type="dxa"/>
            <w:left w:w="108" w:type="dxa"/>
            <w:bottom w:w="0" w:type="dxa"/>
            <w:right w:w="108" w:type="dxa"/>
          </w:tblCellMar>
        </w:tblPrEx>
        <w:trPr>
          <w:cantSplit/>
          <w:jc w:val="center"/>
        </w:trPr>
        <w:tc>
          <w:tcPr>
            <w:tcW w:w="72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767ECCD">
            <w:pPr>
              <w:jc w:val="center"/>
            </w:pPr>
            <w:r>
              <w:rPr>
                <w:rFonts w:ascii="Arial" w:hAnsi="Arial"/>
                <w:color w:val="1F1F1F"/>
                <w:sz w:val="18"/>
              </w:rPr>
              <w:t>P</w:t>
            </w:r>
          </w:p>
        </w:tc>
        <w:tc>
          <w:tcPr>
            <w:tcW w:w="216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C367F91">
            <w:r>
              <w:rPr>
                <w:rFonts w:ascii="Arial" w:hAnsi="Arial"/>
                <w:color w:val="1F1F1F"/>
                <w:sz w:val="18"/>
              </w:rPr>
              <w:t>Punctuation</w:t>
            </w:r>
          </w:p>
        </w:tc>
        <w:tc>
          <w:tcPr>
            <w:tcW w:w="590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E146609">
            <w:r>
              <w:rPr>
                <w:rFonts w:ascii="Arial" w:hAnsi="Arial"/>
                <w:color w:val="1F1F1F"/>
                <w:sz w:val="18"/>
              </w:rPr>
              <w:t>Có dấu chấm, phẩy và dấu hỏi.</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EB882E4">
            <w:pPr>
              <w:jc w:val="center"/>
            </w:pPr>
            <w:r>
              <w:rPr>
                <w:rFonts w:ascii="Arial" w:hAnsi="Arial"/>
                <w:color w:val="1F1F1F"/>
                <w:sz w:val="18"/>
              </w:rPr>
              <w:t>□</w:t>
            </w:r>
          </w:p>
        </w:tc>
      </w:tr>
      <w:tr w14:paraId="6AE0BCA8">
        <w:tblPrEx>
          <w:tblCellMar>
            <w:top w:w="0" w:type="dxa"/>
            <w:left w:w="108" w:type="dxa"/>
            <w:bottom w:w="0" w:type="dxa"/>
            <w:right w:w="108" w:type="dxa"/>
          </w:tblCellMar>
        </w:tblPrEx>
        <w:trPr>
          <w:cantSplit/>
          <w:jc w:val="center"/>
        </w:trPr>
        <w:tc>
          <w:tcPr>
            <w:tcW w:w="72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94E4C50">
            <w:pPr>
              <w:jc w:val="center"/>
            </w:pPr>
            <w:r>
              <w:rPr>
                <w:rFonts w:ascii="Arial" w:hAnsi="Arial"/>
                <w:color w:val="1F1F1F"/>
                <w:sz w:val="18"/>
              </w:rPr>
              <w:t>S</w:t>
            </w:r>
          </w:p>
        </w:tc>
        <w:tc>
          <w:tcPr>
            <w:tcW w:w="216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77AB8A2D">
            <w:r>
              <w:rPr>
                <w:rFonts w:ascii="Arial" w:hAnsi="Arial"/>
                <w:color w:val="1F1F1F"/>
                <w:sz w:val="18"/>
              </w:rPr>
              <w:t>Spelling &amp; sentence</w:t>
            </w:r>
          </w:p>
        </w:tc>
        <w:tc>
          <w:tcPr>
            <w:tcW w:w="590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4AA3037">
            <w:r>
              <w:rPr>
                <w:rFonts w:ascii="Arial" w:hAnsi="Arial"/>
                <w:color w:val="1F1F1F"/>
                <w:sz w:val="18"/>
              </w:rPr>
              <w:t>Kiểm tra chính tả, chủ ngữ, động từ và thì.</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D0EAECC">
            <w:pPr>
              <w:jc w:val="center"/>
            </w:pPr>
            <w:r>
              <w:rPr>
                <w:rFonts w:ascii="Arial" w:hAnsi="Arial"/>
                <w:color w:val="1F1F1F"/>
                <w:sz w:val="18"/>
              </w:rPr>
              <w:t>□</w:t>
            </w:r>
          </w:p>
        </w:tc>
      </w:tr>
    </w:tbl>
    <w:p w14:paraId="3AB6E545">
      <w:pPr>
        <w:spacing w:after="0"/>
      </w:pPr>
    </w:p>
    <w:p w14:paraId="03209277">
      <w:r>
        <w:br w:type="page"/>
      </w:r>
    </w:p>
    <w:p w14:paraId="34071521">
      <w:pPr>
        <w:pStyle w:val="2"/>
        <w:keepNext/>
      </w:pPr>
      <w:r>
        <w:t>PHẦN D — SPEAKING (30 ĐIỂM)</w:t>
      </w:r>
    </w:p>
    <w:p w14:paraId="08B12A00">
      <w:pPr>
        <w:pStyle w:val="164"/>
        <w:keepLines/>
      </w:pPr>
      <w:r>
        <w:t>Chuẩn bị trong 3 phút. Em chỉ được dùng tối đa 10 từ khóa. Không viết hoặc đọc toàn bộ bài nói.</w:t>
      </w:r>
    </w:p>
    <w:tbl>
      <w:tblPr>
        <w:tblStyle w:val="12"/>
        <w:tblW w:w="0" w:type="auto"/>
        <w:jc w:val="center"/>
        <w:tblLayout w:type="fixed"/>
        <w:tblCellMar>
          <w:top w:w="0" w:type="dxa"/>
          <w:left w:w="108" w:type="dxa"/>
          <w:bottom w:w="0" w:type="dxa"/>
          <w:right w:w="108" w:type="dxa"/>
        </w:tblCellMar>
      </w:tblPr>
      <w:tblGrid>
        <w:gridCol w:w="9864"/>
      </w:tblGrid>
      <w:tr w14:paraId="2F7066B4">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EAF3F8"/>
            <w:tcMar>
              <w:top w:w="145" w:type="dxa"/>
              <w:left w:w="170" w:type="dxa"/>
              <w:bottom w:w="145" w:type="dxa"/>
              <w:right w:w="170" w:type="dxa"/>
            </w:tcMar>
          </w:tcPr>
          <w:p w14:paraId="3FBE45EC">
            <w:r>
              <w:rPr>
                <w:rFonts w:ascii="Arial" w:hAnsi="Arial"/>
                <w:b/>
                <w:color w:val="17365D"/>
                <w:sz w:val="21"/>
              </w:rPr>
              <w:t>🎤  LONG TURN — 2 PHÚT</w:t>
            </w:r>
            <w:r>
              <w:rPr>
                <w:rFonts w:ascii="Arial" w:hAnsi="Arial"/>
                <w:b/>
                <w:color w:val="17365D"/>
                <w:sz w:val="21"/>
              </w:rPr>
              <w:br w:type="textWrapping"/>
            </w:r>
            <w:r>
              <w:rPr>
                <w:rFonts w:ascii="Arial" w:hAnsi="Arial"/>
                <w:color w:val="1F1F1F"/>
                <w:sz w:val="19"/>
              </w:rPr>
              <w:t>Trình bày kế hoạch tham gia English Club Open Day. Bài nói cần có:</w:t>
            </w:r>
            <w:r>
              <w:rPr>
                <w:rFonts w:ascii="Arial" w:hAnsi="Arial"/>
                <w:color w:val="1F1F1F"/>
                <w:sz w:val="19"/>
              </w:rPr>
              <w:br w:type="textWrapping"/>
            </w:r>
            <w:r>
              <w:rPr>
                <w:rFonts w:ascii="Arial" w:hAnsi="Arial"/>
                <w:color w:val="1F1F1F"/>
                <w:sz w:val="19"/>
              </w:rPr>
              <w:t>1. Giới thiệu ngắn về bản thân và lý do em muốn tham gia.</w:t>
            </w:r>
            <w:r>
              <w:rPr>
                <w:rFonts w:ascii="Arial" w:hAnsi="Arial"/>
                <w:color w:val="1F1F1F"/>
                <w:sz w:val="19"/>
              </w:rPr>
              <w:br w:type="textWrapping"/>
            </w:r>
            <w:r>
              <w:rPr>
                <w:rFonts w:ascii="Arial" w:hAnsi="Arial"/>
                <w:color w:val="1F1F1F"/>
                <w:sz w:val="19"/>
              </w:rPr>
              <w:t>2. Thời gian, địa điểm và cách em sẽ đến đó.</w:t>
            </w:r>
            <w:r>
              <w:rPr>
                <w:rFonts w:ascii="Arial" w:hAnsi="Arial"/>
                <w:color w:val="1F1F1F"/>
                <w:sz w:val="19"/>
              </w:rPr>
              <w:br w:type="textWrapping"/>
            </w:r>
            <w:r>
              <w:rPr>
                <w:rFonts w:ascii="Arial" w:hAnsi="Arial"/>
                <w:color w:val="1F1F1F"/>
                <w:sz w:val="19"/>
              </w:rPr>
              <w:t>3. Hai hoạt động em muốn tham gia và lý do.</w:t>
            </w:r>
            <w:r>
              <w:rPr>
                <w:rFonts w:ascii="Arial" w:hAnsi="Arial"/>
                <w:color w:val="1F1F1F"/>
                <w:sz w:val="19"/>
              </w:rPr>
              <w:br w:type="textWrapping"/>
            </w:r>
            <w:r>
              <w:rPr>
                <w:rFonts w:ascii="Arial" w:hAnsi="Arial"/>
                <w:color w:val="1F1F1F"/>
                <w:sz w:val="19"/>
              </w:rPr>
              <w:t>4. Một trải nghiệm học tiếng Anh trong quá khứ.</w:t>
            </w:r>
            <w:r>
              <w:rPr>
                <w:rFonts w:ascii="Arial" w:hAnsi="Arial"/>
                <w:color w:val="1F1F1F"/>
                <w:sz w:val="19"/>
              </w:rPr>
              <w:br w:type="textWrapping"/>
            </w:r>
            <w:r>
              <w:rPr>
                <w:rFonts w:ascii="Arial" w:hAnsi="Arial"/>
                <w:color w:val="1F1F1F"/>
                <w:sz w:val="19"/>
              </w:rPr>
              <w:t>5. Một mục tiêu tiếng Anh trong tương lai.</w:t>
            </w:r>
          </w:p>
        </w:tc>
      </w:tr>
    </w:tbl>
    <w:p w14:paraId="5EB769CC">
      <w:pPr>
        <w:spacing w:after="0"/>
      </w:pPr>
    </w:p>
    <w:p w14:paraId="5823DBCF">
      <w:pPr>
        <w:pStyle w:val="3"/>
        <w:keepNext/>
      </w:pPr>
      <w:r>
        <w:t>D1. 10 TỪ KHÓA</w:t>
      </w:r>
    </w:p>
    <w:tbl>
      <w:tblPr>
        <w:tblStyle w:val="12"/>
        <w:tblW w:w="0" w:type="auto"/>
        <w:jc w:val="center"/>
        <w:tblLayout w:type="fixed"/>
        <w:tblCellMar>
          <w:top w:w="0" w:type="dxa"/>
          <w:left w:w="108" w:type="dxa"/>
          <w:bottom w:w="0" w:type="dxa"/>
          <w:right w:w="108" w:type="dxa"/>
        </w:tblCellMar>
      </w:tblPr>
      <w:tblGrid>
        <w:gridCol w:w="1958"/>
        <w:gridCol w:w="1958"/>
        <w:gridCol w:w="1958"/>
        <w:gridCol w:w="1958"/>
        <w:gridCol w:w="1958"/>
      </w:tblGrid>
      <w:tr w14:paraId="5A311270">
        <w:tblPrEx>
          <w:tblCellMar>
            <w:top w:w="0" w:type="dxa"/>
            <w:left w:w="108" w:type="dxa"/>
            <w:bottom w:w="0" w:type="dxa"/>
            <w:right w:w="108" w:type="dxa"/>
          </w:tblCellMar>
        </w:tblPrEx>
        <w:trPr>
          <w:cantSplit/>
          <w:tblHeader/>
          <w:jc w:val="center"/>
        </w:trPr>
        <w:tc>
          <w:tcPr>
            <w:tcW w:w="1979"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5122D52">
            <w:pPr>
              <w:jc w:val="center"/>
            </w:pPr>
            <w:r>
              <w:rPr>
                <w:rFonts w:ascii="Arial" w:hAnsi="Arial"/>
                <w:b/>
                <w:color w:val="FFFFFF"/>
                <w:sz w:val="18"/>
              </w:rPr>
              <w:t>1</w:t>
            </w:r>
          </w:p>
        </w:tc>
        <w:tc>
          <w:tcPr>
            <w:tcW w:w="1979"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67AA78D9">
            <w:pPr>
              <w:jc w:val="center"/>
            </w:pPr>
            <w:r>
              <w:rPr>
                <w:rFonts w:ascii="Arial" w:hAnsi="Arial"/>
                <w:b/>
                <w:color w:val="FFFFFF"/>
                <w:sz w:val="18"/>
              </w:rPr>
              <w:t>2</w:t>
            </w:r>
          </w:p>
        </w:tc>
        <w:tc>
          <w:tcPr>
            <w:tcW w:w="1979"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042A179A">
            <w:pPr>
              <w:jc w:val="center"/>
            </w:pPr>
            <w:r>
              <w:rPr>
                <w:rFonts w:ascii="Arial" w:hAnsi="Arial"/>
                <w:b/>
                <w:color w:val="FFFFFF"/>
                <w:sz w:val="18"/>
              </w:rPr>
              <w:t>3</w:t>
            </w:r>
          </w:p>
        </w:tc>
        <w:tc>
          <w:tcPr>
            <w:tcW w:w="1979"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0372F47B">
            <w:pPr>
              <w:jc w:val="center"/>
            </w:pPr>
            <w:r>
              <w:rPr>
                <w:rFonts w:ascii="Arial" w:hAnsi="Arial"/>
                <w:b/>
                <w:color w:val="FFFFFF"/>
                <w:sz w:val="18"/>
              </w:rPr>
              <w:t>4</w:t>
            </w:r>
          </w:p>
        </w:tc>
        <w:tc>
          <w:tcPr>
            <w:tcW w:w="1979"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1C9D413">
            <w:pPr>
              <w:jc w:val="center"/>
            </w:pPr>
            <w:r>
              <w:rPr>
                <w:rFonts w:ascii="Arial" w:hAnsi="Arial"/>
                <w:b/>
                <w:color w:val="FFFFFF"/>
                <w:sz w:val="18"/>
              </w:rPr>
              <w:t>5</w:t>
            </w:r>
          </w:p>
        </w:tc>
      </w:tr>
      <w:tr w14:paraId="31E78107">
        <w:tblPrEx>
          <w:tblCellMar>
            <w:top w:w="0" w:type="dxa"/>
            <w:left w:w="108" w:type="dxa"/>
            <w:bottom w:w="0" w:type="dxa"/>
            <w:right w:w="108" w:type="dxa"/>
          </w:tblCellMar>
        </w:tblPrEx>
        <w:trPr>
          <w:cantSplit/>
          <w:jc w:val="center"/>
        </w:trPr>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5A3D783">
            <w:pPr>
              <w:jc w:val="center"/>
            </w:pP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ABB2F96">
            <w:pPr>
              <w:jc w:val="center"/>
            </w:pP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7797E004">
            <w:pPr>
              <w:jc w:val="center"/>
            </w:pP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54E48AE">
            <w:pPr>
              <w:jc w:val="center"/>
            </w:pP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CEADB0F">
            <w:pPr>
              <w:jc w:val="center"/>
            </w:pPr>
          </w:p>
        </w:tc>
      </w:tr>
      <w:tr w14:paraId="0E403442">
        <w:tblPrEx>
          <w:tblCellMar>
            <w:top w:w="0" w:type="dxa"/>
            <w:left w:w="108" w:type="dxa"/>
            <w:bottom w:w="0" w:type="dxa"/>
            <w:right w:w="108" w:type="dxa"/>
          </w:tblCellMar>
        </w:tblPrEx>
        <w:trPr>
          <w:cantSplit/>
          <w:jc w:val="center"/>
        </w:trPr>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F27C38A">
            <w:pPr>
              <w:jc w:val="center"/>
            </w:pPr>
            <w:r>
              <w:rPr>
                <w:rFonts w:ascii="Arial" w:hAnsi="Arial"/>
                <w:color w:val="1F1F1F"/>
                <w:sz w:val="18"/>
              </w:rPr>
              <w:t>6</w:t>
            </w: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4666A44">
            <w:pPr>
              <w:jc w:val="center"/>
            </w:pPr>
            <w:r>
              <w:rPr>
                <w:rFonts w:ascii="Arial" w:hAnsi="Arial"/>
                <w:color w:val="1F1F1F"/>
                <w:sz w:val="18"/>
              </w:rPr>
              <w:t>7</w:t>
            </w: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20DBA40">
            <w:pPr>
              <w:jc w:val="center"/>
            </w:pPr>
            <w:r>
              <w:rPr>
                <w:rFonts w:ascii="Arial" w:hAnsi="Arial"/>
                <w:color w:val="1F1F1F"/>
                <w:sz w:val="18"/>
              </w:rPr>
              <w:t>8</w:t>
            </w: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F8060AC">
            <w:pPr>
              <w:jc w:val="center"/>
            </w:pPr>
            <w:r>
              <w:rPr>
                <w:rFonts w:ascii="Arial" w:hAnsi="Arial"/>
                <w:color w:val="1F1F1F"/>
                <w:sz w:val="18"/>
              </w:rPr>
              <w:t>9</w:t>
            </w: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D9F2108">
            <w:pPr>
              <w:jc w:val="center"/>
            </w:pPr>
            <w:r>
              <w:rPr>
                <w:rFonts w:ascii="Arial" w:hAnsi="Arial"/>
                <w:color w:val="1F1F1F"/>
                <w:sz w:val="18"/>
              </w:rPr>
              <w:t>10</w:t>
            </w:r>
          </w:p>
        </w:tc>
      </w:tr>
      <w:tr w14:paraId="1DC21033">
        <w:tblPrEx>
          <w:tblCellMar>
            <w:top w:w="0" w:type="dxa"/>
            <w:left w:w="108" w:type="dxa"/>
            <w:bottom w:w="0" w:type="dxa"/>
            <w:right w:w="108" w:type="dxa"/>
          </w:tblCellMar>
        </w:tblPrEx>
        <w:trPr>
          <w:cantSplit/>
          <w:jc w:val="center"/>
        </w:trPr>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E2C1EA8">
            <w:pPr>
              <w:jc w:val="center"/>
            </w:pP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2668C19">
            <w:pPr>
              <w:jc w:val="center"/>
            </w:pP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CFA53B6">
            <w:pPr>
              <w:jc w:val="center"/>
            </w:pP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76048B5">
            <w:pPr>
              <w:jc w:val="center"/>
            </w:pPr>
          </w:p>
        </w:tc>
        <w:tc>
          <w:tcPr>
            <w:tcW w:w="195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2A025C9">
            <w:pPr>
              <w:jc w:val="center"/>
            </w:pPr>
          </w:p>
        </w:tc>
      </w:tr>
    </w:tbl>
    <w:p w14:paraId="1ECF9AA5">
      <w:pPr>
        <w:spacing w:after="0"/>
      </w:pPr>
    </w:p>
    <w:p w14:paraId="656564D0">
      <w:pPr>
        <w:pStyle w:val="3"/>
        <w:keepNext/>
      </w:pPr>
      <w:r>
        <w:t>D2. CẤU TRÚC GỢI Ý</w:t>
      </w:r>
    </w:p>
    <w:tbl>
      <w:tblPr>
        <w:tblStyle w:val="12"/>
        <w:tblW w:w="0" w:type="auto"/>
        <w:jc w:val="center"/>
        <w:tblLayout w:type="fixed"/>
        <w:tblCellMar>
          <w:top w:w="0" w:type="dxa"/>
          <w:left w:w="108" w:type="dxa"/>
          <w:bottom w:w="0" w:type="dxa"/>
          <w:right w:w="108" w:type="dxa"/>
        </w:tblCellMar>
      </w:tblPr>
      <w:tblGrid>
        <w:gridCol w:w="2448"/>
        <w:gridCol w:w="7344"/>
      </w:tblGrid>
      <w:tr w14:paraId="656DA1DF">
        <w:tblPrEx>
          <w:tblCellMar>
            <w:top w:w="0" w:type="dxa"/>
            <w:left w:w="108" w:type="dxa"/>
            <w:bottom w:w="0" w:type="dxa"/>
            <w:right w:w="108" w:type="dxa"/>
          </w:tblCellMar>
        </w:tblPrEx>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0AA59202">
            <w:pPr>
              <w:jc w:val="center"/>
            </w:pPr>
            <w:r>
              <w:rPr>
                <w:rFonts w:ascii="Arial" w:hAnsi="Arial"/>
                <w:b/>
                <w:color w:val="FFFFFF"/>
                <w:sz w:val="18"/>
              </w:rPr>
              <w:t>Phần</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07689F1C">
            <w:pPr>
              <w:jc w:val="center"/>
            </w:pPr>
            <w:r>
              <w:rPr>
                <w:rFonts w:ascii="Arial" w:hAnsi="Arial"/>
                <w:b/>
                <w:color w:val="FFFFFF"/>
                <w:sz w:val="18"/>
              </w:rPr>
              <w:t>Câu mở đầu gợi ý</w:t>
            </w:r>
          </w:p>
        </w:tc>
      </w:tr>
      <w:tr w14:paraId="6A924F46">
        <w:tblPrEx>
          <w:tblCellMar>
            <w:top w:w="0" w:type="dxa"/>
            <w:left w:w="108" w:type="dxa"/>
            <w:bottom w:w="0" w:type="dxa"/>
            <w:right w:w="108" w:type="dxa"/>
          </w:tblCellMar>
        </w:tblPrEx>
        <w:trPr>
          <w:cantSplit/>
          <w:jc w:val="center"/>
        </w:trPr>
        <w:tc>
          <w:tcPr>
            <w:tcW w:w="244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8F8CA20">
            <w:r>
              <w:rPr>
                <w:rFonts w:ascii="Arial" w:hAnsi="Arial"/>
                <w:color w:val="1F1F1F"/>
                <w:sz w:val="18"/>
              </w:rPr>
              <w:t>Introduce</w:t>
            </w:r>
          </w:p>
        </w:tc>
        <w:tc>
          <w:tcPr>
            <w:tcW w:w="734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E0267F4">
            <w:r>
              <w:rPr>
                <w:rFonts w:ascii="Arial" w:hAnsi="Arial"/>
                <w:color w:val="1F1F1F"/>
                <w:sz w:val="18"/>
              </w:rPr>
              <w:t>Hello. My name is… I want to join because…</w:t>
            </w:r>
          </w:p>
        </w:tc>
      </w:tr>
      <w:tr w14:paraId="646BD1B1">
        <w:tblPrEx>
          <w:tblCellMar>
            <w:top w:w="0" w:type="dxa"/>
            <w:left w:w="108" w:type="dxa"/>
            <w:bottom w:w="0" w:type="dxa"/>
            <w:right w:w="108" w:type="dxa"/>
          </w:tblCellMar>
        </w:tblPrEx>
        <w:trPr>
          <w:cantSplit/>
          <w:jc w:val="center"/>
        </w:trPr>
        <w:tc>
          <w:tcPr>
            <w:tcW w:w="244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BFA27B1">
            <w:r>
              <w:rPr>
                <w:rFonts w:ascii="Arial" w:hAnsi="Arial"/>
                <w:color w:val="1F1F1F"/>
                <w:sz w:val="18"/>
              </w:rPr>
              <w:t>Plan</w:t>
            </w:r>
          </w:p>
        </w:tc>
        <w:tc>
          <w:tcPr>
            <w:tcW w:w="734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6FF6538">
            <w:r>
              <w:rPr>
                <w:rFonts w:ascii="Arial" w:hAnsi="Arial"/>
                <w:color w:val="1F1F1F"/>
                <w:sz w:val="18"/>
              </w:rPr>
              <w:t>The event is… I am meeting… We are going to…</w:t>
            </w:r>
          </w:p>
        </w:tc>
      </w:tr>
      <w:tr w14:paraId="0010B47B">
        <w:tblPrEx>
          <w:tblCellMar>
            <w:top w:w="0" w:type="dxa"/>
            <w:left w:w="108" w:type="dxa"/>
            <w:bottom w:w="0" w:type="dxa"/>
            <w:right w:w="108" w:type="dxa"/>
          </w:tblCellMar>
        </w:tblPrEx>
        <w:trPr>
          <w:cantSplit/>
          <w:jc w:val="center"/>
        </w:trPr>
        <w:tc>
          <w:tcPr>
            <w:tcW w:w="244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AD3BE48">
            <w:r>
              <w:rPr>
                <w:rFonts w:ascii="Arial" w:hAnsi="Arial"/>
                <w:color w:val="1F1F1F"/>
                <w:sz w:val="18"/>
              </w:rPr>
              <w:t>Activities</w:t>
            </w:r>
          </w:p>
        </w:tc>
        <w:tc>
          <w:tcPr>
            <w:tcW w:w="734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D25502D">
            <w:r>
              <w:rPr>
                <w:rFonts w:ascii="Arial" w:hAnsi="Arial"/>
                <w:color w:val="1F1F1F"/>
                <w:sz w:val="18"/>
              </w:rPr>
              <w:t>I would like to… because…</w:t>
            </w:r>
          </w:p>
        </w:tc>
      </w:tr>
      <w:tr w14:paraId="70A17A19">
        <w:tblPrEx>
          <w:tblCellMar>
            <w:top w:w="0" w:type="dxa"/>
            <w:left w:w="108" w:type="dxa"/>
            <w:bottom w:w="0" w:type="dxa"/>
            <w:right w:w="108" w:type="dxa"/>
          </w:tblCellMar>
        </w:tblPrEx>
        <w:trPr>
          <w:cantSplit/>
          <w:jc w:val="center"/>
        </w:trPr>
        <w:tc>
          <w:tcPr>
            <w:tcW w:w="244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CD3B4D6">
            <w:r>
              <w:rPr>
                <w:rFonts w:ascii="Arial" w:hAnsi="Arial"/>
                <w:color w:val="1F1F1F"/>
                <w:sz w:val="18"/>
              </w:rPr>
              <w:t>Past experience</w:t>
            </w:r>
          </w:p>
        </w:tc>
        <w:tc>
          <w:tcPr>
            <w:tcW w:w="734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0D41288">
            <w:r>
              <w:rPr>
                <w:rFonts w:ascii="Arial" w:hAnsi="Arial"/>
                <w:color w:val="1F1F1F"/>
                <w:sz w:val="18"/>
              </w:rPr>
              <w:t>Last… I… / While I was…, …</w:t>
            </w:r>
          </w:p>
        </w:tc>
      </w:tr>
      <w:tr w14:paraId="0A1BAE6E">
        <w:tblPrEx>
          <w:tblCellMar>
            <w:top w:w="0" w:type="dxa"/>
            <w:left w:w="108" w:type="dxa"/>
            <w:bottom w:w="0" w:type="dxa"/>
            <w:right w:w="108" w:type="dxa"/>
          </w:tblCellMar>
        </w:tblPrEx>
        <w:trPr>
          <w:cantSplit/>
          <w:jc w:val="center"/>
        </w:trPr>
        <w:tc>
          <w:tcPr>
            <w:tcW w:w="244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0BBB456">
            <w:r>
              <w:rPr>
                <w:rFonts w:ascii="Arial" w:hAnsi="Arial"/>
                <w:color w:val="1F1F1F"/>
                <w:sz w:val="18"/>
              </w:rPr>
              <w:t>Future goal</w:t>
            </w:r>
          </w:p>
        </w:tc>
        <w:tc>
          <w:tcPr>
            <w:tcW w:w="734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8C760F5">
            <w:r>
              <w:rPr>
                <w:rFonts w:ascii="Arial" w:hAnsi="Arial"/>
                <w:color w:val="1F1F1F"/>
                <w:sz w:val="18"/>
              </w:rPr>
              <w:t>In the future, I will… / I am going to…</w:t>
            </w:r>
          </w:p>
        </w:tc>
      </w:tr>
    </w:tbl>
    <w:p w14:paraId="0C13FC91">
      <w:pPr>
        <w:spacing w:after="0"/>
      </w:pPr>
    </w:p>
    <w:tbl>
      <w:tblPr>
        <w:tblStyle w:val="12"/>
        <w:tblW w:w="0" w:type="auto"/>
        <w:jc w:val="center"/>
        <w:tblLayout w:type="fixed"/>
        <w:tblCellMar>
          <w:top w:w="0" w:type="dxa"/>
          <w:left w:w="108" w:type="dxa"/>
          <w:bottom w:w="0" w:type="dxa"/>
          <w:right w:w="108" w:type="dxa"/>
        </w:tblCellMar>
      </w:tblPr>
      <w:tblGrid>
        <w:gridCol w:w="9864"/>
      </w:tblGrid>
      <w:tr w14:paraId="749CB70A">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FF2CC"/>
            <w:tcMar>
              <w:top w:w="145" w:type="dxa"/>
              <w:left w:w="170" w:type="dxa"/>
              <w:bottom w:w="145" w:type="dxa"/>
              <w:right w:w="170" w:type="dxa"/>
            </w:tcMar>
          </w:tcPr>
          <w:p w14:paraId="08D44426">
            <w:r>
              <w:rPr>
                <w:rFonts w:ascii="Arial" w:hAnsi="Arial"/>
                <w:b/>
                <w:color w:val="17365D"/>
                <w:sz w:val="21"/>
              </w:rPr>
              <w:t>!  KHI BỊ QUÊN Ý</w:t>
            </w:r>
            <w:r>
              <w:rPr>
                <w:rFonts w:ascii="Arial" w:hAnsi="Arial"/>
                <w:b/>
                <w:color w:val="17365D"/>
                <w:sz w:val="21"/>
              </w:rPr>
              <w:br w:type="textWrapping"/>
            </w:r>
            <w:r>
              <w:rPr>
                <w:rFonts w:ascii="Arial" w:hAnsi="Arial"/>
                <w:color w:val="1F1F1F"/>
                <w:sz w:val="19"/>
              </w:rPr>
              <w:t>Dùng: Let me think for a moment. / What I mean is… / Sorry, let me say that again.</w:t>
            </w:r>
          </w:p>
        </w:tc>
      </w:tr>
    </w:tbl>
    <w:p w14:paraId="74E483DF">
      <w:pPr>
        <w:spacing w:after="0"/>
      </w:pPr>
    </w:p>
    <w:p w14:paraId="0830C946">
      <w:r>
        <w:br w:type="page"/>
      </w:r>
    </w:p>
    <w:p w14:paraId="0BF59C27">
      <w:pPr>
        <w:pStyle w:val="3"/>
        <w:keepNext/>
      </w:pPr>
      <w:r>
        <w:t>D3. FOLLOW-UP QUESTIONS</w:t>
      </w:r>
    </w:p>
    <w:p w14:paraId="6D0E507F">
      <w:pPr>
        <w:pStyle w:val="164"/>
        <w:keepLines/>
      </w:pPr>
      <w:r>
        <w:t>Giáo viên chọn ba câu. Em trả lời mỗi câu bằng 2–4 câu và dùng A–R–E khi phù hợp.</w:t>
      </w:r>
    </w:p>
    <w:p w14:paraId="49FCDCCD">
      <w:pPr>
        <w:spacing w:after="80"/>
      </w:pPr>
      <w:r>
        <w:t>1. Which activity will be the most useful for you? Why?</w:t>
      </w:r>
    </w:p>
    <w:p w14:paraId="26277657">
      <w:pPr>
        <w:spacing w:after="80"/>
      </w:pPr>
      <w:r>
        <w:t>2. How do you usually practise English?</w:t>
      </w:r>
    </w:p>
    <w:p w14:paraId="4A8EF5FE">
      <w:pPr>
        <w:spacing w:after="80"/>
      </w:pPr>
      <w:r>
        <w:t>3. Tell me about a time when English was difficult for you.</w:t>
      </w:r>
    </w:p>
    <w:p w14:paraId="7F8F1306">
      <w:pPr>
        <w:spacing w:after="80"/>
      </w:pPr>
      <w:r>
        <w:t>4. What should a shy student do at a speaking event?</w:t>
      </w:r>
    </w:p>
    <w:p w14:paraId="181C6D91">
      <w:pPr>
        <w:spacing w:after="80"/>
      </w:pPr>
      <w:r>
        <w:t>5. Would you invite another friend? Why or why not?</w:t>
      </w:r>
    </w:p>
    <w:p w14:paraId="3A472485">
      <w:pPr>
        <w:spacing w:after="80"/>
      </w:pPr>
      <w:r>
        <w:t>6. What are you going to do after Module 1?</w:t>
      </w:r>
    </w:p>
    <w:p w14:paraId="65EB844A">
      <w:pPr>
        <w:pStyle w:val="3"/>
        <w:keepNext/>
      </w:pPr>
      <w:r>
        <w:t>D4. INTERACTION TASK</w:t>
      </w:r>
    </w:p>
    <w:tbl>
      <w:tblPr>
        <w:tblStyle w:val="12"/>
        <w:tblW w:w="0" w:type="auto"/>
        <w:jc w:val="center"/>
        <w:tblLayout w:type="fixed"/>
        <w:tblCellMar>
          <w:top w:w="0" w:type="dxa"/>
          <w:left w:w="108" w:type="dxa"/>
          <w:bottom w:w="0" w:type="dxa"/>
          <w:right w:w="108" w:type="dxa"/>
        </w:tblCellMar>
      </w:tblPr>
      <w:tblGrid>
        <w:gridCol w:w="9864"/>
      </w:tblGrid>
      <w:tr w14:paraId="717EA175">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E2F0D9"/>
            <w:tcMar>
              <w:top w:w="145" w:type="dxa"/>
              <w:left w:w="170" w:type="dxa"/>
              <w:bottom w:w="145" w:type="dxa"/>
              <w:right w:w="170" w:type="dxa"/>
            </w:tcMar>
          </w:tcPr>
          <w:p w14:paraId="27EA56FA">
            <w:r>
              <w:rPr>
                <w:rFonts w:ascii="Arial" w:hAnsi="Arial"/>
                <w:b/>
                <w:color w:val="17365D"/>
                <w:sz w:val="21"/>
              </w:rPr>
              <w:t>↔  TÌNH HUỐNG</w:t>
            </w:r>
            <w:r>
              <w:rPr>
                <w:rFonts w:ascii="Arial" w:hAnsi="Arial"/>
                <w:b/>
                <w:color w:val="17365D"/>
                <w:sz w:val="21"/>
              </w:rPr>
              <w:br w:type="textWrapping"/>
            </w:r>
            <w:r>
              <w:rPr>
                <w:rFonts w:ascii="Arial" w:hAnsi="Arial"/>
                <w:color w:val="1F1F1F"/>
                <w:sz w:val="19"/>
              </w:rPr>
              <w:t>Giáo viên nói: “I am nervous because I do not know anyone at the event.”</w:t>
            </w:r>
            <w:r>
              <w:rPr>
                <w:rFonts w:ascii="Arial" w:hAnsi="Arial"/>
                <w:color w:val="1F1F1F"/>
                <w:sz w:val="19"/>
              </w:rPr>
              <w:br w:type="textWrapping"/>
            </w:r>
            <w:r>
              <w:rPr>
                <w:rFonts w:ascii="Arial" w:hAnsi="Arial"/>
                <w:color w:val="1F1F1F"/>
                <w:sz w:val="19"/>
              </w:rPr>
              <w:t>Em cần:</w:t>
            </w:r>
            <w:r>
              <w:rPr>
                <w:rFonts w:ascii="Arial" w:hAnsi="Arial"/>
                <w:color w:val="1F1F1F"/>
                <w:sz w:val="19"/>
              </w:rPr>
              <w:br w:type="textWrapping"/>
            </w:r>
            <w:r>
              <w:rPr>
                <w:rFonts w:ascii="Arial" w:hAnsi="Arial"/>
                <w:color w:val="1F1F1F"/>
                <w:sz w:val="19"/>
              </w:rPr>
              <w:t>• phản hồi phù hợp;</w:t>
            </w:r>
            <w:r>
              <w:rPr>
                <w:rFonts w:ascii="Arial" w:hAnsi="Arial"/>
                <w:color w:val="1F1F1F"/>
                <w:sz w:val="19"/>
              </w:rPr>
              <w:br w:type="textWrapping"/>
            </w:r>
            <w:r>
              <w:rPr>
                <w:rFonts w:ascii="Arial" w:hAnsi="Arial"/>
                <w:color w:val="1F1F1F"/>
                <w:sz w:val="19"/>
              </w:rPr>
              <w:t>• đưa hai lời khuyên;</w:t>
            </w:r>
            <w:r>
              <w:rPr>
                <w:rFonts w:ascii="Arial" w:hAnsi="Arial"/>
                <w:color w:val="1F1F1F"/>
                <w:sz w:val="19"/>
              </w:rPr>
              <w:br w:type="textWrapping"/>
            </w:r>
            <w:r>
              <w:rPr>
                <w:rFonts w:ascii="Arial" w:hAnsi="Arial"/>
                <w:color w:val="1F1F1F"/>
                <w:sz w:val="19"/>
              </w:rPr>
              <w:t>• hỏi một câu để tiếp tục hội thoại.</w:t>
            </w:r>
          </w:p>
        </w:tc>
      </w:tr>
    </w:tbl>
    <w:p w14:paraId="2649E5C1">
      <w:pPr>
        <w:spacing w:after="0"/>
      </w:pPr>
    </w:p>
    <w:p w14:paraId="48B7E4B6">
      <w:pPr>
        <w:spacing w:after="60"/>
      </w:pPr>
      <w:r>
        <w:rPr>
          <w:b w:val="0"/>
          <w:i w:val="0"/>
        </w:rPr>
        <w:t>Từ khóa chuẩn bị:</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20"/>
      </w:tblGrid>
      <w:tr w14:paraId="13A90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1A3582DF">
            <w:pPr>
              <w:spacing w:after="0"/>
            </w:pPr>
            <w:r>
              <w:t xml:space="preserve"> </w:t>
            </w:r>
          </w:p>
        </w:tc>
      </w:tr>
      <w:tr w14:paraId="61E40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00D727FD">
            <w:pPr>
              <w:spacing w:after="0"/>
            </w:pPr>
            <w:r>
              <w:t xml:space="preserve"> </w:t>
            </w:r>
          </w:p>
        </w:tc>
      </w:tr>
      <w:tr w14:paraId="4A542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2222D4E2">
            <w:pPr>
              <w:spacing w:after="0"/>
            </w:pPr>
            <w:r>
              <w:t xml:space="preserve"> </w:t>
            </w:r>
          </w:p>
        </w:tc>
      </w:tr>
      <w:tr w14:paraId="6C1D1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7ED1EFC7">
            <w:pPr>
              <w:spacing w:after="0"/>
            </w:pPr>
            <w:r>
              <w:t xml:space="preserve"> </w:t>
            </w:r>
          </w:p>
        </w:tc>
      </w:tr>
      <w:tr w14:paraId="79FF5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4F7EF103">
            <w:pPr>
              <w:spacing w:after="0"/>
            </w:pPr>
            <w:r>
              <w:t xml:space="preserve"> </w:t>
            </w:r>
          </w:p>
        </w:tc>
      </w:tr>
    </w:tbl>
    <w:p w14:paraId="2D63306A">
      <w:pPr>
        <w:spacing w:after="0"/>
      </w:pPr>
    </w:p>
    <w:p w14:paraId="7A08200A">
      <w:r>
        <w:br w:type="page"/>
      </w:r>
    </w:p>
    <w:p w14:paraId="2FCDEB9A">
      <w:pPr>
        <w:pStyle w:val="2"/>
        <w:keepNext/>
      </w:pPr>
      <w:r>
        <w:t>SELF-REFLECTION — TỰ ĐÁNH GIÁ</w:t>
      </w:r>
    </w:p>
    <w:p w14:paraId="1E78140B">
      <w:pPr>
        <w:pStyle w:val="164"/>
        <w:keepLines/>
      </w:pPr>
      <w:r>
        <w:t>Đánh dấu mức độ phù hợp nhất sau khi hoàn thành bài.</w:t>
      </w:r>
    </w:p>
    <w:tbl>
      <w:tblPr>
        <w:tblStyle w:val="12"/>
        <w:tblW w:w="0" w:type="auto"/>
        <w:jc w:val="center"/>
        <w:tblLayout w:type="fixed"/>
        <w:tblCellMar>
          <w:top w:w="0" w:type="dxa"/>
          <w:left w:w="108" w:type="dxa"/>
          <w:bottom w:w="0" w:type="dxa"/>
          <w:right w:w="108" w:type="dxa"/>
        </w:tblCellMar>
      </w:tblPr>
      <w:tblGrid>
        <w:gridCol w:w="6768"/>
        <w:gridCol w:w="1008"/>
        <w:gridCol w:w="1440"/>
        <w:gridCol w:w="1152"/>
      </w:tblGrid>
      <w:tr w14:paraId="59A0172F">
        <w:tblPrEx>
          <w:tblCellMar>
            <w:top w:w="0" w:type="dxa"/>
            <w:left w:w="108" w:type="dxa"/>
            <w:bottom w:w="0" w:type="dxa"/>
            <w:right w:w="108" w:type="dxa"/>
          </w:tblCellMar>
        </w:tblPrEx>
        <w:trPr>
          <w:cantSplit/>
          <w:tblHeader/>
          <w:jc w:val="center"/>
        </w:trPr>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B04C6F4">
            <w:pPr>
              <w:jc w:val="center"/>
            </w:pPr>
            <w:r>
              <w:rPr>
                <w:rFonts w:ascii="Arial" w:hAnsi="Arial"/>
                <w:b/>
                <w:color w:val="FFFFFF"/>
                <w:sz w:val="18"/>
              </w:rPr>
              <w:t>Tôi có thể…</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2C3B613A">
            <w:pPr>
              <w:jc w:val="center"/>
            </w:pPr>
            <w:r>
              <w:rPr>
                <w:rFonts w:ascii="Arial" w:hAnsi="Arial"/>
                <w:b/>
                <w:color w:val="FFFFFF"/>
                <w:sz w:val="18"/>
              </w:rPr>
              <w:t>Chưa</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FE4F2D6">
            <w:pPr>
              <w:jc w:val="center"/>
            </w:pPr>
            <w:r>
              <w:rPr>
                <w:rFonts w:ascii="Arial" w:hAnsi="Arial"/>
                <w:b/>
                <w:color w:val="FFFFFF"/>
                <w:sz w:val="18"/>
              </w:rPr>
              <w:t>Đang tiến bộ</w:t>
            </w:r>
          </w:p>
        </w:tc>
        <w:tc>
          <w:tcPr>
            <w:tcW w:w="2473"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FB44BB1">
            <w:pPr>
              <w:jc w:val="center"/>
            </w:pPr>
            <w:r>
              <w:rPr>
                <w:rFonts w:ascii="Arial" w:hAnsi="Arial"/>
                <w:b/>
                <w:color w:val="FFFFFF"/>
                <w:sz w:val="18"/>
              </w:rPr>
              <w:t>Làm được</w:t>
            </w:r>
          </w:p>
        </w:tc>
      </w:tr>
      <w:tr w14:paraId="1F181834">
        <w:tblPrEx>
          <w:tblCellMar>
            <w:top w:w="0" w:type="dxa"/>
            <w:left w:w="108" w:type="dxa"/>
            <w:bottom w:w="0" w:type="dxa"/>
            <w:right w:w="108" w:type="dxa"/>
          </w:tblCellMar>
        </w:tblPrEx>
        <w:trPr>
          <w:cantSplit/>
          <w:jc w:val="center"/>
        </w:trPr>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9A7C59C">
            <w:r>
              <w:rPr>
                <w:rFonts w:ascii="Arial" w:hAnsi="Arial"/>
                <w:color w:val="1F1F1F"/>
                <w:sz w:val="18"/>
              </w:rPr>
              <w:t>đọc thông báo và tìm thông tin chính.</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B83A608">
            <w:pPr>
              <w:jc w:val="center"/>
            </w:pPr>
            <w:r>
              <w:rPr>
                <w:rFonts w:ascii="Arial" w:hAnsi="Arial"/>
                <w:color w:val="1F1F1F"/>
                <w:sz w:val="18"/>
              </w:rPr>
              <w:t>□</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94B1D7D">
            <w:pPr>
              <w:jc w:val="center"/>
            </w:pPr>
            <w:r>
              <w:rPr>
                <w:rFonts w:ascii="Arial" w:hAnsi="Arial"/>
                <w:color w:val="1F1F1F"/>
                <w:sz w:val="18"/>
              </w:rPr>
              <w:t>□</w:t>
            </w:r>
          </w:p>
        </w:tc>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131C288">
            <w:pPr>
              <w:jc w:val="center"/>
            </w:pPr>
            <w:r>
              <w:rPr>
                <w:rFonts w:ascii="Arial" w:hAnsi="Arial"/>
                <w:color w:val="1F1F1F"/>
                <w:sz w:val="18"/>
              </w:rPr>
              <w:t>□</w:t>
            </w:r>
          </w:p>
        </w:tc>
      </w:tr>
      <w:tr w14:paraId="61C3C642">
        <w:tblPrEx>
          <w:tblCellMar>
            <w:top w:w="0" w:type="dxa"/>
            <w:left w:w="108" w:type="dxa"/>
            <w:bottom w:w="0" w:type="dxa"/>
            <w:right w:w="108" w:type="dxa"/>
          </w:tblCellMar>
        </w:tblPrEx>
        <w:trPr>
          <w:cantSplit/>
          <w:jc w:val="center"/>
        </w:trPr>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6DC75EF">
            <w:r>
              <w:rPr>
                <w:rFonts w:ascii="Arial" w:hAnsi="Arial"/>
                <w:color w:val="1F1F1F"/>
                <w:sz w:val="18"/>
              </w:rPr>
              <w:t>nghe giờ, địa điểm và kế hoạch quan trọng.</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4FD35C7">
            <w:pPr>
              <w:jc w:val="center"/>
            </w:pPr>
            <w:r>
              <w:rPr>
                <w:rFonts w:ascii="Arial" w:hAnsi="Arial"/>
                <w:color w:val="1F1F1F"/>
                <w:sz w:val="18"/>
              </w:rPr>
              <w:t>□</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2EA202A">
            <w:pPr>
              <w:jc w:val="center"/>
            </w:pPr>
            <w:r>
              <w:rPr>
                <w:rFonts w:ascii="Arial" w:hAnsi="Arial"/>
                <w:color w:val="1F1F1F"/>
                <w:sz w:val="18"/>
              </w:rPr>
              <w:t>□</w:t>
            </w:r>
          </w:p>
        </w:tc>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67467BE">
            <w:pPr>
              <w:jc w:val="center"/>
            </w:pPr>
            <w:r>
              <w:rPr>
                <w:rFonts w:ascii="Arial" w:hAnsi="Arial"/>
                <w:color w:val="1F1F1F"/>
                <w:sz w:val="18"/>
              </w:rPr>
              <w:t>□</w:t>
            </w:r>
          </w:p>
        </w:tc>
      </w:tr>
      <w:tr w14:paraId="7656C8F2">
        <w:tblPrEx>
          <w:tblCellMar>
            <w:top w:w="0" w:type="dxa"/>
            <w:left w:w="108" w:type="dxa"/>
            <w:bottom w:w="0" w:type="dxa"/>
            <w:right w:w="108" w:type="dxa"/>
          </w:tblCellMar>
        </w:tblPrEx>
        <w:trPr>
          <w:cantSplit/>
          <w:jc w:val="center"/>
        </w:trPr>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D7854AE">
            <w:r>
              <w:rPr>
                <w:rFonts w:ascii="Arial" w:hAnsi="Arial"/>
                <w:color w:val="1F1F1F"/>
                <w:sz w:val="18"/>
              </w:rPr>
              <w:t>viết một tin nhắn có tổ chức.</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5765A02">
            <w:pPr>
              <w:jc w:val="center"/>
            </w:pPr>
            <w:r>
              <w:rPr>
                <w:rFonts w:ascii="Arial" w:hAnsi="Arial"/>
                <w:color w:val="1F1F1F"/>
                <w:sz w:val="18"/>
              </w:rPr>
              <w:t>□</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B740227">
            <w:pPr>
              <w:jc w:val="center"/>
            </w:pPr>
            <w:r>
              <w:rPr>
                <w:rFonts w:ascii="Arial" w:hAnsi="Arial"/>
                <w:color w:val="1F1F1F"/>
                <w:sz w:val="18"/>
              </w:rPr>
              <w:t>□</w:t>
            </w:r>
          </w:p>
        </w:tc>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1311D3B">
            <w:pPr>
              <w:jc w:val="center"/>
            </w:pPr>
            <w:r>
              <w:rPr>
                <w:rFonts w:ascii="Arial" w:hAnsi="Arial"/>
                <w:color w:val="1F1F1F"/>
                <w:sz w:val="18"/>
              </w:rPr>
              <w:t>□</w:t>
            </w:r>
          </w:p>
        </w:tc>
      </w:tr>
      <w:tr w14:paraId="3F54E4A2">
        <w:tblPrEx>
          <w:tblCellMar>
            <w:top w:w="0" w:type="dxa"/>
            <w:left w:w="108" w:type="dxa"/>
            <w:bottom w:w="0" w:type="dxa"/>
            <w:right w:w="108" w:type="dxa"/>
          </w:tblCellMar>
        </w:tblPrEx>
        <w:trPr>
          <w:cantSplit/>
          <w:jc w:val="center"/>
        </w:trPr>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B4EBB8F">
            <w:r>
              <w:rPr>
                <w:rFonts w:ascii="Arial" w:hAnsi="Arial"/>
                <w:color w:val="1F1F1F"/>
                <w:sz w:val="18"/>
              </w:rPr>
              <w:t>nói 1–2 phút bằng từ khóa.</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9018598">
            <w:pPr>
              <w:jc w:val="center"/>
            </w:pPr>
            <w:r>
              <w:rPr>
                <w:rFonts w:ascii="Arial" w:hAnsi="Arial"/>
                <w:color w:val="1F1F1F"/>
                <w:sz w:val="18"/>
              </w:rPr>
              <w:t>□</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FCA3143">
            <w:pPr>
              <w:jc w:val="center"/>
            </w:pPr>
            <w:r>
              <w:rPr>
                <w:rFonts w:ascii="Arial" w:hAnsi="Arial"/>
                <w:color w:val="1F1F1F"/>
                <w:sz w:val="18"/>
              </w:rPr>
              <w:t>□</w:t>
            </w:r>
          </w:p>
        </w:tc>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4923FF6">
            <w:pPr>
              <w:jc w:val="center"/>
            </w:pPr>
            <w:r>
              <w:rPr>
                <w:rFonts w:ascii="Arial" w:hAnsi="Arial"/>
                <w:color w:val="1F1F1F"/>
                <w:sz w:val="18"/>
              </w:rPr>
              <w:t>□</w:t>
            </w:r>
          </w:p>
        </w:tc>
      </w:tr>
      <w:tr w14:paraId="389BE505">
        <w:tblPrEx>
          <w:tblCellMar>
            <w:top w:w="0" w:type="dxa"/>
            <w:left w:w="108" w:type="dxa"/>
            <w:bottom w:w="0" w:type="dxa"/>
            <w:right w:w="108" w:type="dxa"/>
          </w:tblCellMar>
        </w:tblPrEx>
        <w:trPr>
          <w:cantSplit/>
          <w:jc w:val="center"/>
        </w:trPr>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4923A63">
            <w:r>
              <w:rPr>
                <w:rFonts w:ascii="Arial" w:hAnsi="Arial"/>
                <w:color w:val="1F1F1F"/>
                <w:sz w:val="18"/>
              </w:rPr>
              <w:t>dùng câu hỏi để duy trì hội thoại.</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4AAA7A6">
            <w:pPr>
              <w:jc w:val="center"/>
            </w:pPr>
            <w:r>
              <w:rPr>
                <w:rFonts w:ascii="Arial" w:hAnsi="Arial"/>
                <w:color w:val="1F1F1F"/>
                <w:sz w:val="18"/>
              </w:rPr>
              <w:t>□</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4437C67">
            <w:pPr>
              <w:jc w:val="center"/>
            </w:pPr>
            <w:r>
              <w:rPr>
                <w:rFonts w:ascii="Arial" w:hAnsi="Arial"/>
                <w:color w:val="1F1F1F"/>
                <w:sz w:val="18"/>
              </w:rPr>
              <w:t>□</w:t>
            </w:r>
          </w:p>
        </w:tc>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CE90542">
            <w:pPr>
              <w:jc w:val="center"/>
            </w:pPr>
            <w:r>
              <w:rPr>
                <w:rFonts w:ascii="Arial" w:hAnsi="Arial"/>
                <w:color w:val="1F1F1F"/>
                <w:sz w:val="18"/>
              </w:rPr>
              <w:t>□</w:t>
            </w:r>
          </w:p>
        </w:tc>
      </w:tr>
      <w:tr w14:paraId="7A16AEF7">
        <w:tblPrEx>
          <w:tblCellMar>
            <w:top w:w="0" w:type="dxa"/>
            <w:left w:w="108" w:type="dxa"/>
            <w:bottom w:w="0" w:type="dxa"/>
            <w:right w:w="108" w:type="dxa"/>
          </w:tblCellMar>
        </w:tblPrEx>
        <w:trPr>
          <w:cantSplit/>
          <w:jc w:val="center"/>
        </w:trPr>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48757F6">
            <w:r>
              <w:rPr>
                <w:rFonts w:ascii="Arial" w:hAnsi="Arial"/>
                <w:color w:val="1F1F1F"/>
                <w:sz w:val="18"/>
              </w:rPr>
              <w:t>tự sửa một số lỗi ngữ pháp và phát âm.</w:t>
            </w:r>
          </w:p>
        </w:tc>
        <w:tc>
          <w:tcPr>
            <w:tcW w:w="100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2468E40">
            <w:pPr>
              <w:jc w:val="center"/>
            </w:pPr>
            <w:r>
              <w:rPr>
                <w:rFonts w:ascii="Arial" w:hAnsi="Arial"/>
                <w:color w:val="1F1F1F"/>
                <w:sz w:val="18"/>
              </w:rPr>
              <w:t>□</w:t>
            </w:r>
          </w:p>
        </w:tc>
        <w:tc>
          <w:tcPr>
            <w:tcW w:w="144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6F7A50D">
            <w:pPr>
              <w:jc w:val="center"/>
            </w:pPr>
            <w:r>
              <w:rPr>
                <w:rFonts w:ascii="Arial" w:hAnsi="Arial"/>
                <w:color w:val="1F1F1F"/>
                <w:sz w:val="18"/>
              </w:rPr>
              <w:t>□</w:t>
            </w:r>
          </w:p>
        </w:tc>
        <w:tc>
          <w:tcPr>
            <w:tcW w:w="115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4FD3C9F">
            <w:pPr>
              <w:jc w:val="center"/>
            </w:pPr>
            <w:r>
              <w:rPr>
                <w:rFonts w:ascii="Arial" w:hAnsi="Arial"/>
                <w:color w:val="1F1F1F"/>
                <w:sz w:val="18"/>
              </w:rPr>
              <w:t>□</w:t>
            </w:r>
          </w:p>
        </w:tc>
      </w:tr>
    </w:tbl>
    <w:p w14:paraId="55212F46">
      <w:pPr>
        <w:spacing w:after="0"/>
      </w:pPr>
    </w:p>
    <w:p w14:paraId="40518C97">
      <w:pPr>
        <w:pStyle w:val="3"/>
        <w:keepNext/>
      </w:pPr>
      <w:r>
        <w:t>ĐIỀU EM LÀM TỐT</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20"/>
      </w:tblGrid>
      <w:tr w14:paraId="65C9F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53CCC695">
            <w:pPr>
              <w:spacing w:after="0"/>
            </w:pPr>
            <w:r>
              <w:t xml:space="preserve"> </w:t>
            </w:r>
          </w:p>
        </w:tc>
      </w:tr>
      <w:tr w14:paraId="0EC71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756E3C14">
            <w:pPr>
              <w:spacing w:after="0"/>
            </w:pPr>
            <w:r>
              <w:t xml:space="preserve"> </w:t>
            </w:r>
          </w:p>
        </w:tc>
      </w:tr>
      <w:tr w14:paraId="3352C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33EE2B44">
            <w:pPr>
              <w:spacing w:after="0"/>
            </w:pPr>
            <w:r>
              <w:t xml:space="preserve"> </w:t>
            </w:r>
          </w:p>
        </w:tc>
      </w:tr>
    </w:tbl>
    <w:p w14:paraId="28EE9591">
      <w:pPr>
        <w:spacing w:after="0"/>
      </w:pPr>
    </w:p>
    <w:p w14:paraId="235AD892">
      <w:pPr>
        <w:pStyle w:val="3"/>
        <w:keepNext/>
      </w:pPr>
      <w:r>
        <w:t>MỤC TIÊU TIẾP THEO</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20"/>
      </w:tblGrid>
      <w:tr w14:paraId="074E2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798FB47E">
            <w:pPr>
              <w:spacing w:after="0"/>
            </w:pPr>
            <w:r>
              <w:t xml:space="preserve"> </w:t>
            </w:r>
          </w:p>
        </w:tc>
      </w:tr>
      <w:tr w14:paraId="398D8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3117AFA9">
            <w:pPr>
              <w:spacing w:after="0"/>
            </w:pPr>
            <w:r>
              <w:t xml:space="preserve"> </w:t>
            </w:r>
          </w:p>
        </w:tc>
      </w:tr>
      <w:tr w14:paraId="23D75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9893" w:type="dxa"/>
            <w:tcBorders>
              <w:top w:val="nil"/>
              <w:left w:val="nil"/>
              <w:bottom w:val="single" w:color="808080" w:sz="4" w:space="0"/>
              <w:right w:val="nil"/>
            </w:tcBorders>
            <w:tcMar>
              <w:top w:w="0" w:type="dxa"/>
              <w:left w:w="0" w:type="dxa"/>
              <w:bottom w:w="0" w:type="dxa"/>
              <w:right w:w="0" w:type="dxa"/>
            </w:tcMar>
          </w:tcPr>
          <w:p w14:paraId="27D78B4C">
            <w:pPr>
              <w:spacing w:after="0"/>
            </w:pPr>
            <w:r>
              <w:t xml:space="preserve"> </w:t>
            </w:r>
          </w:p>
        </w:tc>
      </w:tr>
    </w:tbl>
    <w:p w14:paraId="51140554">
      <w:pPr>
        <w:spacing w:after="0"/>
      </w:pPr>
    </w:p>
    <w:p w14:paraId="41C6A911">
      <w:r>
        <w:br w:type="page"/>
      </w:r>
    </w:p>
    <w:p w14:paraId="1559EC45">
      <w:pPr>
        <w:spacing w:after="0"/>
      </w:pPr>
      <w:bookmarkStart w:id="0" w:name="_GoBack"/>
      <w:bookmarkEnd w:id="0"/>
    </w:p>
    <w:sectPr>
      <w:headerReference r:id="rId5" w:type="default"/>
      <w:footerReference r:id="rId6" w:type="default"/>
      <w:pgSz w:w="11909" w:h="16834"/>
      <w:pgMar w:top="893" w:right="1008" w:bottom="893"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58540">
    <w:pPr>
      <w:jc w:val="center"/>
    </w:pPr>
    <w:r>
      <w:rPr>
        <w:rFonts w:ascii="Arial" w:hAnsi="Arial"/>
        <w:color w:val="595959"/>
        <w:sz w:val="16"/>
      </w:rPr>
      <w:t>English Foundation • Module 1 • Final 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26D4">
    <w:pPr>
      <w:jc w:val="right"/>
    </w:pPr>
    <w:r>
      <w:rPr>
        <w:rFonts w:ascii="Arial" w:hAnsi="Arial"/>
        <w:b/>
        <w:color w:val="595959"/>
        <w:sz w:val="16"/>
      </w:rPr>
      <w:t>MODULE 1 • FINAL PERFORMANCE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0550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64" w:lineRule="auto"/>
    </w:pPr>
    <w:rPr>
      <w:rFonts w:ascii="Arial" w:hAnsi="Arial" w:eastAsia="Arial" w:cstheme="minorBidi"/>
      <w:sz w:val="22"/>
      <w:szCs w:val="22"/>
      <w:lang w:val="en-US" w:eastAsia="en-US" w:bidi="ar-SA"/>
    </w:rPr>
  </w:style>
  <w:style w:type="paragraph" w:styleId="2">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2F75B5"/>
      <w:sz w:val="24"/>
      <w:szCs w:val="26"/>
    </w:rPr>
  </w:style>
  <w:style w:type="paragraph" w:styleId="4">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ED7D31"/>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keepNext/>
      <w:spacing w:before="0" w:after="200"/>
    </w:pPr>
    <w:rPr>
      <w:rFonts w:asciiTheme="majorHAnsi" w:hAnsiTheme="majorHAnsi" w:eastAsiaTheme="majorEastAsia" w:cstheme="majorBidi"/>
      <w:i/>
      <w:iCs/>
      <w:color w:val="666666"/>
      <w:spacing w:val="15"/>
      <w:sz w:val="26"/>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160" w:line="240" w:lineRule="auto"/>
      <w:contextualSpacing/>
    </w:pPr>
    <w:rPr>
      <w:rFonts w:asciiTheme="majorHAnsi" w:hAnsiTheme="majorHAnsi" w:eastAsiaTheme="majorEastAsia" w:cstheme="majorBidi"/>
      <w:b/>
      <w:color w:val="17365D"/>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Lesson Lead"/>
    <w:uiPriority w:val="0"/>
    <w:pPr>
      <w:spacing w:after="120" w:line="276" w:lineRule="auto"/>
    </w:pPr>
    <w:rPr>
      <w:rFonts w:ascii="Arial" w:hAnsi="Arial" w:eastAsia="Arial" w:cstheme="minorBidi"/>
      <w:i/>
      <w:color w:val="1F1F1F"/>
      <w:sz w:val="22"/>
      <w:szCs w:val="22"/>
      <w:lang w:val="en-US" w:eastAsia="en-US" w:bidi="ar-SA"/>
    </w:rPr>
  </w:style>
  <w:style w:type="paragraph" w:customStyle="1" w:styleId="165">
    <w:name w:val="Small Note"/>
    <w:uiPriority w:val="0"/>
    <w:pPr>
      <w:spacing w:after="200" w:line="276" w:lineRule="auto"/>
    </w:pPr>
    <w:rPr>
      <w:rFonts w:ascii="Arial" w:hAnsi="Arial" w:eastAsia="Arial" w:cstheme="minorBidi"/>
      <w:color w:val="666666"/>
      <w:sz w:val="19"/>
      <w:szCs w:val="22"/>
      <w:lang w:val="en-US" w:eastAsia="en-US" w:bidi="ar-SA"/>
    </w:rPr>
  </w:style>
  <w:style w:type="paragraph" w:customStyle="1" w:styleId="166">
    <w:name w:val="Answer Text"/>
    <w:uiPriority w:val="0"/>
    <w:pPr>
      <w:spacing w:after="200" w:line="276" w:lineRule="auto"/>
    </w:pPr>
    <w:rPr>
      <w:rFonts w:ascii="Arial" w:hAnsi="Arial" w:eastAsia="Arial" w:cstheme="minorBidi"/>
      <w:color w:val="1F1F1F"/>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English Foundation</dc:creator>
  <dc:description>generated by python-docx</dc:description>
  <cp:keywords>final performance task, reading, listening, writing, speaking, English foundation</cp:keywords>
  <cp:lastModifiedBy>Thiên Vũ 78MA048.</cp:lastModifiedBy>
  <dcterms:modified xsi:type="dcterms:W3CDTF">2026-08-11T14:25:13Z</dcterms:modified>
  <dc:subject>Integrated English Assessment - Reading, Listening, Writing, Speaking</dc:subject>
  <dc:title>Module 1 - Final Performance Task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2872F08D97DA4E379C76FCA6DC369F02_12</vt:lpwstr>
  </property>
</Properties>
</file>