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D0D92">
      <w:pPr>
        <w:spacing w:before="560"/>
        <w:jc w:val="center"/>
      </w:pPr>
      <w:r>
        <w:rPr>
          <w:rFonts w:ascii="Arial" w:hAnsi="Arial" w:eastAsia="Arial"/>
          <w:b/>
          <w:i w:val="0"/>
          <w:color w:val="ED7D31"/>
          <w:sz w:val="28"/>
          <w:u w:val="none"/>
        </w:rPr>
        <w:t>MODULE 1</w:t>
      </w:r>
    </w:p>
    <w:p w14:paraId="5B7EC598">
      <w:pPr>
        <w:spacing w:after="60"/>
        <w:jc w:val="center"/>
      </w:pPr>
      <w:r>
        <w:rPr>
          <w:rFonts w:ascii="Arial" w:hAnsi="Arial" w:eastAsia="Arial"/>
          <w:b/>
          <w:i w:val="0"/>
          <w:color w:val="17365D"/>
          <w:sz w:val="50"/>
          <w:u w:val="none"/>
        </w:rPr>
        <w:t>ENGLISH FOUNDATION</w:t>
      </w:r>
    </w:p>
    <w:p w14:paraId="55587C3F">
      <w:pPr>
        <w:spacing w:after="360"/>
        <w:jc w:val="center"/>
      </w:pPr>
      <w:r>
        <w:rPr>
          <w:rFonts w:ascii="Arial" w:hAnsi="Arial" w:eastAsia="Arial"/>
          <w:b/>
          <w:i w:val="0"/>
          <w:color w:val="2F75B5"/>
          <w:sz w:val="26"/>
          <w:u w:val="none"/>
        </w:rPr>
        <w:t>STAGE 1 — BUILDING BASIC SENTENCES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35EBDE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17365D"/>
            <w:tcMar>
              <w:top w:w="310" w:type="dxa"/>
              <w:left w:w="300" w:type="dxa"/>
              <w:bottom w:w="310" w:type="dxa"/>
              <w:right w:w="300" w:type="dxa"/>
            </w:tcMar>
          </w:tcPr>
          <w:p w14:paraId="024A0A33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0"/>
                <w:u w:val="none"/>
              </w:rPr>
              <w:t>NGÀY 2</w:t>
            </w:r>
          </w:p>
          <w:p w14:paraId="09CBA2F5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42"/>
                <w:u w:val="none"/>
              </w:rPr>
              <w:t>ĐẠI TỪ NHÂN XƯNG VÀ TO BE</w:t>
            </w:r>
          </w:p>
          <w:p w14:paraId="229585C6">
            <w:pPr>
              <w:jc w:val="center"/>
            </w:pPr>
            <w:r>
              <w:rPr>
                <w:rFonts w:ascii="Arial" w:hAnsi="Arial" w:eastAsia="Arial"/>
                <w:b w:val="0"/>
                <w:i/>
                <w:color w:val="D9EAF7"/>
                <w:sz w:val="22"/>
                <w:u w:val="none"/>
              </w:rPr>
              <w:t>Introducing yourself</w:t>
            </w:r>
          </w:p>
        </w:tc>
      </w:tr>
    </w:tbl>
    <w:p w14:paraId="5D8A0D85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6FBB308D">
        <w:trPr>
          <w:cantSplit/>
          <w:jc w:val="center"/>
        </w:trPr>
        <w:tc>
          <w:tcPr>
            <w:tcW w:w="9835" w:type="dxa"/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BBA54B1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17365D"/>
                <w:sz w:val="24"/>
                <w:u w:val="none"/>
              </w:rPr>
              <w:t>✓  MỤC TIÊU BÀI HỌC</w:t>
            </w:r>
          </w:p>
          <w:p w14:paraId="4E43E135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Sau bài học này, em có thể:</w:t>
            </w:r>
          </w:p>
          <w:p w14:paraId="2143C4A5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 xml:space="preserve">1.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Dùng đúng I, you, he, she, it, we và they làm chủ ngữ.</w:t>
            </w:r>
          </w:p>
          <w:p w14:paraId="20FBC7D8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 xml:space="preserve">2.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Chọn đúng am, is hoặc are theo chủ ngữ.</w:t>
            </w:r>
          </w:p>
          <w:p w14:paraId="315EC8CE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 xml:space="preserve">3.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Viết câu khẳng định và phủ định đơn giản với to be.</w:t>
            </w:r>
          </w:p>
          <w:p w14:paraId="1A961C8E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 xml:space="preserve">4.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Giới thiệu bản thân bằng một đoạn tiếng Anh ngắn.</w:t>
            </w:r>
          </w:p>
        </w:tc>
      </w:tr>
    </w:tbl>
    <w:p w14:paraId="6195EF1E">
      <w:pPr>
        <w:spacing w:after="0"/>
      </w:pPr>
    </w:p>
    <w:p w14:paraId="5214E3CE">
      <w:pPr>
        <w:spacing w:before="260"/>
        <w:jc w:val="center"/>
      </w:pPr>
      <w:r>
        <w:rPr>
          <w:rFonts w:ascii="Arial" w:hAnsi="Arial" w:eastAsia="Arial"/>
          <w:b w:val="0"/>
          <w:i w:val="0"/>
          <w:color w:val="666666"/>
          <w:sz w:val="21"/>
          <w:u w:val="none"/>
        </w:rPr>
        <w:t>Tên học sinh: ________________________________</w:t>
      </w:r>
    </w:p>
    <w:p w14:paraId="75D0CA0E">
      <w:pPr>
        <w:jc w:val="center"/>
      </w:pPr>
      <w:r>
        <w:rPr>
          <w:rFonts w:ascii="Arial" w:hAnsi="Arial" w:eastAsia="Arial"/>
          <w:b w:val="0"/>
          <w:i w:val="0"/>
          <w:color w:val="666666"/>
          <w:sz w:val="21"/>
          <w:u w:val="none"/>
        </w:rPr>
        <w:t>Ngày học: ___________________________________</w:t>
      </w:r>
    </w:p>
    <w:p w14:paraId="0FAFBDAD">
      <w:r>
        <w:br w:type="page"/>
      </w:r>
    </w:p>
    <w:p w14:paraId="67717BB0">
      <w:pPr>
        <w:pStyle w:val="2"/>
      </w:pPr>
      <w:r>
        <w:t>1. REVIEW — ÔN LẠI NGÀY 1</w:t>
      </w:r>
    </w:p>
    <w:p w14:paraId="410C2B06">
      <w:pPr>
        <w:pStyle w:val="164"/>
      </w:pPr>
      <w:r>
        <w:t>Chọn từ đúng để hoàn thành mỗi câu. Hãy nhớ: câu dùng động từ hành động không thêm am/is/are ở phía trước.</w:t>
      </w:r>
    </w:p>
    <w:p w14:paraId="699DEADA">
      <w:pPr>
        <w:spacing w:after="120"/>
        <w:ind w:left="360"/>
      </w:pPr>
      <w:r>
        <w:t>1. I (am / study) English.</w:t>
      </w:r>
    </w:p>
    <w:p w14:paraId="424C3582">
      <w:pPr>
        <w:spacing w:after="120"/>
        <w:ind w:left="360"/>
      </w:pPr>
      <w:r>
        <w:t>2. My school (is / likes) beautiful.</w:t>
      </w:r>
    </w:p>
    <w:p w14:paraId="05004BF8">
      <w:pPr>
        <w:spacing w:after="120"/>
        <w:ind w:left="360"/>
      </w:pPr>
      <w:r>
        <w:t>3. Lan (is / reads) books every day.</w:t>
      </w:r>
    </w:p>
    <w:p w14:paraId="778D8BDF">
      <w:pPr>
        <w:spacing w:after="120"/>
        <w:ind w:left="360"/>
      </w:pPr>
      <w:r>
        <w:t>4. We (are / play) football.</w:t>
      </w:r>
    </w:p>
    <w:p w14:paraId="72B96756">
      <w:pPr>
        <w:spacing w:after="120"/>
        <w:ind w:left="360"/>
      </w:pPr>
      <w:r>
        <w:t>5. The classroom (is / studies) clean</w:t>
      </w:r>
      <w:r>
        <w:rPr>
          <w:rFonts w:hint="default"/>
          <w:lang w:val="en-US"/>
        </w:rPr>
        <w:t>: sạch</w:t>
      </w:r>
      <w:r>
        <w:t>.</w:t>
      </w:r>
      <w:bookmarkStart w:id="0" w:name="_GoBack"/>
      <w:bookmarkEnd w:id="0"/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1114A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4B343FC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ED7D31"/>
                <w:sz w:val="24"/>
                <w:u w:val="none"/>
              </w:rPr>
              <w:t>★  NHỚ LẠI</w:t>
            </w:r>
          </w:p>
          <w:p w14:paraId="1455B5E0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ED7D31"/>
                <w:u w:val="none"/>
              </w:rPr>
              <w:t xml:space="preserve">S + V: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I study English.</w:t>
            </w:r>
          </w:p>
          <w:p w14:paraId="5937F2FD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ED7D31"/>
                <w:u w:val="none"/>
              </w:rPr>
              <w:t xml:space="preserve">S + be + Adj: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My school is beautiful.</w:t>
            </w:r>
          </w:p>
          <w:p w14:paraId="644FE4FE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ED7D31"/>
                <w:u w:val="none"/>
              </w:rPr>
              <w:t xml:space="preserve">S + be + N: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I am a student.</w:t>
            </w:r>
          </w:p>
        </w:tc>
      </w:tr>
    </w:tbl>
    <w:p w14:paraId="40811E66">
      <w:pPr>
        <w:spacing w:after="0"/>
      </w:pPr>
    </w:p>
    <w:p w14:paraId="6085A123">
      <w:pPr>
        <w:pStyle w:val="2"/>
      </w:pPr>
      <w:r>
        <w:t>2. READ — GẶP GỠ MINH</w:t>
      </w:r>
    </w:p>
    <w:p w14:paraId="1F18E988">
      <w:pPr>
        <w:pStyle w:val="164"/>
      </w:pPr>
      <w:r>
        <w:t>Đọc đoạn giới thiệu dưới đây. Gạch chân tất cả các từ được dùng thay cho tên người hoặc vật.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7A559F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DDEB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00132CE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17365D"/>
                <w:sz w:val="24"/>
                <w:u w:val="none"/>
              </w:rPr>
              <w:t>MEET MINH</w:t>
            </w:r>
          </w:p>
          <w:p w14:paraId="4C275170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Hello! My name is Minh. I am sixteen years old. I am a student in Da Lat.</w:t>
            </w:r>
          </w:p>
          <w:p w14:paraId="654AA49A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Lan is my sister. She is thirteen years old. My parents are teachers. They are friendly.</w:t>
            </w:r>
          </w:p>
          <w:p w14:paraId="4B09E799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We are a happy family. Our dog is Milo. It is small and very active.</w:t>
            </w:r>
          </w:p>
        </w:tc>
      </w:tr>
    </w:tbl>
    <w:p w14:paraId="0EDF02D1">
      <w:pPr>
        <w:spacing w:after="0"/>
      </w:pPr>
    </w:p>
    <w:p w14:paraId="0D202A6B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1.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Đọc hiểu</w:t>
      </w:r>
    </w:p>
    <w:p w14:paraId="51E76EFB">
      <w:pPr>
        <w:spacing w:after="120"/>
        <w:ind w:left="288"/>
      </w:pPr>
      <w:r>
        <w:t>1. How old is Minh? ____________________________________________</w:t>
      </w:r>
    </w:p>
    <w:p w14:paraId="435838DD">
      <w:pPr>
        <w:spacing w:after="120"/>
        <w:ind w:left="288"/>
      </w:pPr>
      <w:r>
        <w:t>2. Is Minh a student? ___________________________________________</w:t>
      </w:r>
    </w:p>
    <w:p w14:paraId="2D116908">
      <w:pPr>
        <w:spacing w:after="120"/>
        <w:ind w:left="288"/>
      </w:pPr>
      <w:r>
        <w:t>3. Who is Lan? _________________________________________________</w:t>
      </w:r>
    </w:p>
    <w:p w14:paraId="6BB1EA55">
      <w:pPr>
        <w:spacing w:after="120"/>
        <w:ind w:left="288"/>
      </w:pPr>
      <w:r>
        <w:t>4. Are Minh’s parents teachers? _________________________________</w:t>
      </w:r>
    </w:p>
    <w:p w14:paraId="0092380A">
      <w:pPr>
        <w:spacing w:after="120"/>
        <w:ind w:left="288"/>
      </w:pPr>
      <w:r>
        <w:t>5. Is Milo big? _________________________________________________</w:t>
      </w:r>
    </w:p>
    <w:p w14:paraId="5F6FF9F8">
      <w:r>
        <w:br w:type="page"/>
      </w:r>
    </w:p>
    <w:p w14:paraId="03E804BD">
      <w:pPr>
        <w:pStyle w:val="2"/>
      </w:pPr>
      <w:r>
        <w:t>3. SUBJECT PRONOUNS — ĐẠI TỪ NHÂN XƯNG CHỦ NGỮ</w:t>
      </w:r>
    </w:p>
    <w:p w14:paraId="639FCE0E">
      <w:pPr>
        <w:pStyle w:val="164"/>
      </w:pPr>
      <w:r>
        <w:t>Đại từ nhân xưng thay thế cho tên người hoặc vật để tránh lặp lại. Trong bài này, các đại từ đứng ở vị trí chủ ngữ của câu.</w:t>
      </w:r>
    </w:p>
    <w:tbl>
      <w:tblPr>
        <w:tblStyle w:val="1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459"/>
        <w:gridCol w:w="2459"/>
        <w:gridCol w:w="2458"/>
        <w:gridCol w:w="1"/>
      </w:tblGrid>
      <w:tr w14:paraId="1C6C379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8DE7CE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Đại từ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36409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Nghĩa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7E54C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Dùng thay cho</w:t>
            </w:r>
          </w:p>
        </w:tc>
        <w:tc>
          <w:tcPr>
            <w:tcW w:w="2459" w:type="dxa"/>
            <w:gridSpan w:val="2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6C90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Ví dụ</w:t>
            </w:r>
          </w:p>
        </w:tc>
      </w:tr>
      <w:tr w14:paraId="2E7B496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DE003CF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I</w:t>
            </w:r>
          </w:p>
        </w:tc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E536B21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tôi</w:t>
            </w:r>
          </w:p>
        </w:tc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1C2715A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người đang nói</w:t>
            </w:r>
          </w:p>
        </w:tc>
        <w:tc>
          <w:tcPr>
            <w:tcW w:w="2459" w:type="dxa"/>
            <w:gridSpan w:val="2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25FD60A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I am a student.</w:t>
            </w:r>
          </w:p>
        </w:tc>
      </w:tr>
      <w:tr w14:paraId="55A7E5D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03CB21D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you</w:t>
            </w:r>
          </w:p>
        </w:tc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7D503BE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bạn/các bạn</w:t>
            </w:r>
          </w:p>
        </w:tc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18C704B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người đang nghe</w:t>
            </w:r>
          </w:p>
        </w:tc>
        <w:tc>
          <w:tcPr>
            <w:tcW w:w="2459" w:type="dxa"/>
            <w:gridSpan w:val="2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32BE0F4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You are kind.</w:t>
            </w:r>
          </w:p>
        </w:tc>
      </w:tr>
      <w:tr w14:paraId="7866E7B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2BA1933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he</w:t>
            </w:r>
          </w:p>
        </w:tc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703D3AB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anh ấy/cậu ấy</w:t>
            </w:r>
          </w:p>
        </w:tc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09C5C21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một người nam</w:t>
            </w:r>
          </w:p>
        </w:tc>
        <w:tc>
          <w:tcPr>
            <w:tcW w:w="2459" w:type="dxa"/>
            <w:gridSpan w:val="2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00549E1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Nam is a student. He is sixteen.</w:t>
            </w:r>
          </w:p>
        </w:tc>
      </w:tr>
      <w:tr w14:paraId="2B90AB36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2DA40DB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she</w:t>
            </w:r>
          </w:p>
        </w:tc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BBF8A4B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cô ấy/bạn ấy</w:t>
            </w:r>
          </w:p>
        </w:tc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4681516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một người nữ</w:t>
            </w:r>
          </w:p>
        </w:tc>
        <w:tc>
          <w:tcPr>
            <w:tcW w:w="2459" w:type="dxa"/>
            <w:gridSpan w:val="2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A3A4E62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Lan is friendly. She is kind.</w:t>
            </w:r>
          </w:p>
        </w:tc>
      </w:tr>
      <w:tr w14:paraId="684CD61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A18AA77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it</w:t>
            </w:r>
          </w:p>
        </w:tc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DD7464B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nó</w:t>
            </w:r>
          </w:p>
        </w:tc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4A5AEC1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một vật/con vật/sự việc</w:t>
            </w:r>
          </w:p>
        </w:tc>
        <w:tc>
          <w:tcPr>
            <w:tcW w:w="2459" w:type="dxa"/>
            <w:gridSpan w:val="2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4E9F97E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The dog is small. It is active.</w:t>
            </w:r>
          </w:p>
        </w:tc>
      </w:tr>
      <w:tr w14:paraId="21011B32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A6B1848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we</w:t>
            </w:r>
          </w:p>
        </w:tc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3094B71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chúng tôi/chúng ta</w:t>
            </w:r>
          </w:p>
        </w:tc>
        <w:tc>
          <w:tcPr>
            <w:tcW w:w="2459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F2944F6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I + người khác</w:t>
            </w:r>
          </w:p>
        </w:tc>
        <w:tc>
          <w:tcPr>
            <w:tcW w:w="2459" w:type="dxa"/>
            <w:gridSpan w:val="2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E1E5EE1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Lan and I are friends. We are students.</w:t>
            </w:r>
          </w:p>
        </w:tc>
      </w:tr>
      <w:tr w14:paraId="5834266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1805E36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they</w:t>
            </w:r>
          </w:p>
        </w:tc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D93CB52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họ/chúng</w:t>
            </w:r>
          </w:p>
        </w:tc>
        <w:tc>
          <w:tcPr>
            <w:tcW w:w="2459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791C0A1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nhiều người/vật</w:t>
            </w:r>
          </w:p>
        </w:tc>
        <w:tc>
          <w:tcPr>
            <w:tcW w:w="2459" w:type="dxa"/>
            <w:gridSpan w:val="2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2D725DC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My parents are teachers. They are friendly.</w:t>
            </w:r>
          </w:p>
        </w:tc>
      </w:tr>
      <w:tr w14:paraId="6870FDBE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9835" w:type="dxa"/>
            <w:gridSpan w:val="4"/>
            <w:shd w:val="clear" w:color="auto" w:fill="FCE4D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D3387B2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ED7D31"/>
                <w:sz w:val="24"/>
                <w:u w:val="none"/>
              </w:rPr>
              <w:t>!  LƯU Ý QUAN TRỌNG</w:t>
            </w:r>
          </w:p>
          <w:p w14:paraId="35B8409E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ED7D31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I luôn được viết hoa, kể cả khi đứng giữa câu.</w:t>
            </w:r>
          </w:p>
          <w:p w14:paraId="6FC219F4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ED7D31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You có thể chỉ một người hoặc nhiều người.</w:t>
            </w:r>
          </w:p>
          <w:p w14:paraId="3C85DD19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ED7D31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It thường thay cho đồ vật, con vật hoặc sự việc; không dịch máy móc mọi lúc là “nó”.</w:t>
            </w:r>
          </w:p>
        </w:tc>
      </w:tr>
    </w:tbl>
    <w:p w14:paraId="669BDF67">
      <w:pPr>
        <w:spacing w:after="0"/>
      </w:pPr>
    </w:p>
    <w:p w14:paraId="24BFBFDF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2.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Thay phần in đậm bằng đại từ phù hợp</w:t>
      </w:r>
    </w:p>
    <w:p w14:paraId="3BAFE847">
      <w:pPr>
        <w:spacing w:after="100"/>
        <w:ind w:left="288"/>
      </w:pPr>
      <w:r>
        <w:t>1. Nam is my friend. → ______ is my friend.</w:t>
      </w:r>
    </w:p>
    <w:p w14:paraId="5790E859">
      <w:pPr>
        <w:spacing w:after="100"/>
        <w:ind w:left="288"/>
      </w:pPr>
      <w:r>
        <w:t>2. Lan is a student. → ______ is a student.</w:t>
      </w:r>
    </w:p>
    <w:p w14:paraId="6B484D21">
      <w:pPr>
        <w:spacing w:after="100"/>
        <w:ind w:left="288"/>
      </w:pPr>
      <w:r>
        <w:t>3. The book is new. → ______ is new.</w:t>
      </w:r>
    </w:p>
    <w:p w14:paraId="3C8744EA">
      <w:pPr>
        <w:spacing w:after="100"/>
        <w:ind w:left="288"/>
      </w:pPr>
      <w:r>
        <w:t>4. My parents are teachers. → ______ are teachers.</w:t>
      </w:r>
    </w:p>
    <w:p w14:paraId="1B235B81">
      <w:pPr>
        <w:spacing w:after="100"/>
        <w:ind w:left="288"/>
      </w:pPr>
      <w:r>
        <w:t>5. Mai and I are classmates. → ______ are classmates.</w:t>
      </w:r>
    </w:p>
    <w:p w14:paraId="798F666D">
      <w:pPr>
        <w:spacing w:after="100"/>
        <w:ind w:left="288"/>
      </w:pPr>
      <w:r>
        <w:t>6. Tom and Peter are brothers. → ______ are brothers.</w:t>
      </w:r>
    </w:p>
    <w:p w14:paraId="0F26401F">
      <w:r>
        <w:br w:type="page"/>
      </w:r>
    </w:p>
    <w:p w14:paraId="5C0ACD56">
      <w:pPr>
        <w:pStyle w:val="2"/>
      </w:pPr>
      <w:r>
        <w:t>4. TO BE Ở HIỆN TẠI — AM, IS, ARE</w:t>
      </w:r>
    </w:p>
    <w:p w14:paraId="4273A791">
      <w:pPr>
        <w:pStyle w:val="164"/>
      </w:pPr>
      <w:r>
        <w:t>To be là động từ đặc biệt. Ở hiện tại, to be có ba dạng: am, is và are. Dạng được chọn phụ thuộc vào chủ ngữ.</w:t>
      </w:r>
    </w:p>
    <w:tbl>
      <w:tblPr>
        <w:tblStyle w:val="1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459"/>
        <w:gridCol w:w="2459"/>
        <w:gridCol w:w="2458"/>
        <w:gridCol w:w="1"/>
      </w:tblGrid>
      <w:tr w14:paraId="4ADF393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610E1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Chủ ngữ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E0350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To be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C4925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Dạng viết tắt</w:t>
            </w:r>
          </w:p>
        </w:tc>
        <w:tc>
          <w:tcPr>
            <w:tcW w:w="2459" w:type="dxa"/>
            <w:gridSpan w:val="2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2982F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Ví dụ</w:t>
            </w:r>
          </w:p>
        </w:tc>
      </w:tr>
      <w:tr w14:paraId="3A395CD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DDEBF7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5BA74322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I</w:t>
            </w:r>
          </w:p>
        </w:tc>
        <w:tc>
          <w:tcPr>
            <w:tcW w:w="2459" w:type="dxa"/>
            <w:shd w:val="clear" w:color="auto" w:fill="DDEBF7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16902169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am</w:t>
            </w:r>
          </w:p>
        </w:tc>
        <w:tc>
          <w:tcPr>
            <w:tcW w:w="2459" w:type="dxa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07152F8B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I'm</w:t>
            </w:r>
          </w:p>
        </w:tc>
        <w:tc>
          <w:tcPr>
            <w:tcW w:w="2459" w:type="dxa"/>
            <w:gridSpan w:val="2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08327F38"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I am ready. / I’m ready.</w:t>
            </w:r>
          </w:p>
        </w:tc>
      </w:tr>
      <w:tr w14:paraId="04EF456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E2F0D9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2EF1F16E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he, she, it, tên số ít</w:t>
            </w:r>
          </w:p>
        </w:tc>
        <w:tc>
          <w:tcPr>
            <w:tcW w:w="2459" w:type="dxa"/>
            <w:shd w:val="clear" w:color="auto" w:fill="E2F0D9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16C588B9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is</w:t>
            </w:r>
          </w:p>
        </w:tc>
        <w:tc>
          <w:tcPr>
            <w:tcW w:w="2459" w:type="dxa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12F0A93C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he’s, she’s, it’s</w:t>
            </w:r>
          </w:p>
        </w:tc>
        <w:tc>
          <w:tcPr>
            <w:tcW w:w="2459" w:type="dxa"/>
            <w:gridSpan w:val="2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5266F44D"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Lan is friendly. / She’s friendly.</w:t>
            </w:r>
          </w:p>
        </w:tc>
      </w:tr>
      <w:tr w14:paraId="3D3EA142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FCE4D6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7105BD4F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you, we, they, danh từ số nhiều</w:t>
            </w:r>
          </w:p>
        </w:tc>
        <w:tc>
          <w:tcPr>
            <w:tcW w:w="2459" w:type="dxa"/>
            <w:shd w:val="clear" w:color="auto" w:fill="FCE4D6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14C818E9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are</w:t>
            </w:r>
          </w:p>
        </w:tc>
        <w:tc>
          <w:tcPr>
            <w:tcW w:w="2459" w:type="dxa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4997B099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you’re, we’re, they’re</w:t>
            </w:r>
          </w:p>
        </w:tc>
        <w:tc>
          <w:tcPr>
            <w:tcW w:w="2459" w:type="dxa"/>
            <w:gridSpan w:val="2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1301C122"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We are students. / We’re students.</w:t>
            </w:r>
          </w:p>
        </w:tc>
      </w:tr>
      <w:tr w14:paraId="7F4C4717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9835" w:type="dxa"/>
            <w:gridSpan w:val="4"/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999FE4F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17365D"/>
                <w:sz w:val="24"/>
                <w:u w:val="none"/>
              </w:rPr>
              <w:t>→  CÁCH NHỚ NHANH</w:t>
            </w:r>
          </w:p>
          <w:p w14:paraId="561A6BA8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 xml:space="preserve">I →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am</w:t>
            </w:r>
          </w:p>
          <w:p w14:paraId="108FB829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 xml:space="preserve">Một người/một vật →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is</w:t>
            </w:r>
          </w:p>
          <w:p w14:paraId="656C2AE7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 xml:space="preserve">You hoặc từ hai người/vật trở lên →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are</w:t>
            </w:r>
          </w:p>
        </w:tc>
      </w:tr>
    </w:tbl>
    <w:p w14:paraId="2533DF76">
      <w:pPr>
        <w:spacing w:after="0"/>
      </w:pPr>
    </w:p>
    <w:p w14:paraId="6C3CEB45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3.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Điền am, is hoặc are</w:t>
      </w:r>
    </w:p>
    <w:p w14:paraId="454EE4A8">
      <w:pPr>
        <w:spacing w:after="100"/>
        <w:ind w:left="360"/>
      </w:pPr>
      <w:r>
        <w:t>1. I ______ a student.</w:t>
      </w:r>
    </w:p>
    <w:p w14:paraId="52797A8D">
      <w:pPr>
        <w:spacing w:after="100"/>
        <w:ind w:left="360"/>
      </w:pPr>
      <w:r>
        <w:t>2. She ______ my friend.</w:t>
      </w:r>
    </w:p>
    <w:p w14:paraId="4831EAD2">
      <w:pPr>
        <w:spacing w:after="100"/>
        <w:ind w:left="360"/>
      </w:pPr>
      <w:r>
        <w:t>3. They ______ at school.</w:t>
      </w:r>
    </w:p>
    <w:p w14:paraId="713AA160">
      <w:pPr>
        <w:spacing w:after="100"/>
        <w:ind w:left="360"/>
      </w:pPr>
      <w:r>
        <w:t>4. My brother ______ sixteen years old.</w:t>
      </w:r>
    </w:p>
    <w:p w14:paraId="215C460D">
      <w:pPr>
        <w:spacing w:after="100"/>
        <w:ind w:left="360"/>
      </w:pPr>
      <w:r>
        <w:t>5. You ______ very kind.</w:t>
      </w:r>
    </w:p>
    <w:p w14:paraId="3414A04B">
      <w:pPr>
        <w:spacing w:after="100"/>
        <w:ind w:left="360"/>
      </w:pPr>
      <w:r>
        <w:t>6. The books ______ new.</w:t>
      </w:r>
    </w:p>
    <w:p w14:paraId="6133F2D4">
      <w:pPr>
        <w:spacing w:after="100"/>
        <w:ind w:left="360"/>
      </w:pPr>
      <w:r>
        <w:t>7. It ______ a beautiful day.</w:t>
      </w:r>
    </w:p>
    <w:p w14:paraId="064D4BE9">
      <w:pPr>
        <w:spacing w:after="100"/>
        <w:ind w:left="360"/>
      </w:pPr>
      <w:r>
        <w:t>8. We ______ happy.</w:t>
      </w:r>
    </w:p>
    <w:p w14:paraId="36D51DC0">
      <w:r>
        <w:br w:type="page"/>
      </w:r>
    </w:p>
    <w:p w14:paraId="25465043">
      <w:pPr>
        <w:pStyle w:val="2"/>
      </w:pPr>
      <w:r>
        <w:t>5. TO BE DÙNG ĐỂ NÓI ĐIỀU GÌ?</w:t>
      </w:r>
    </w:p>
    <w:p w14:paraId="13156870">
      <w:pPr>
        <w:pStyle w:val="164"/>
      </w:pPr>
      <w:r>
        <w:t>Trong giai đoạn đầu, em sẽ dùng am/is/are để nói ba nhóm thông tin chính: danh tính, đặc điểm/trạng thái và vị trí.</w:t>
      </w:r>
    </w:p>
    <w:tbl>
      <w:tblPr>
        <w:tblStyle w:val="1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459"/>
        <w:gridCol w:w="2459"/>
        <w:gridCol w:w="2458"/>
        <w:gridCol w:w="1"/>
      </w:tblGrid>
      <w:tr w14:paraId="70B20BAD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FCAD37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Công dụng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C7187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Cấu trúc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5CD5B6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Ví dụ</w:t>
            </w:r>
          </w:p>
        </w:tc>
        <w:tc>
          <w:tcPr>
            <w:tcW w:w="2459" w:type="dxa"/>
            <w:gridSpan w:val="2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3310E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Nghĩa</w:t>
            </w:r>
          </w:p>
        </w:tc>
      </w:tr>
      <w:tr w14:paraId="728F59A9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DDEBF7"/>
            <w:tcMar>
              <w:top w:w="125" w:type="dxa"/>
              <w:left w:w="120" w:type="dxa"/>
              <w:bottom w:w="125" w:type="dxa"/>
              <w:right w:w="120" w:type="dxa"/>
            </w:tcMar>
          </w:tcPr>
          <w:p w14:paraId="3416D65F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Danh tính/nghề nghiệp</w:t>
            </w:r>
          </w:p>
        </w:tc>
        <w:tc>
          <w:tcPr>
            <w:tcW w:w="2459" w:type="dxa"/>
            <w:tcMar>
              <w:top w:w="125" w:type="dxa"/>
              <w:left w:w="120" w:type="dxa"/>
              <w:bottom w:w="125" w:type="dxa"/>
              <w:right w:w="120" w:type="dxa"/>
            </w:tcMar>
          </w:tcPr>
          <w:p w14:paraId="0C504936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S + be + N</w:t>
            </w:r>
          </w:p>
        </w:tc>
        <w:tc>
          <w:tcPr>
            <w:tcW w:w="2459" w:type="dxa"/>
            <w:tcMar>
              <w:top w:w="125" w:type="dxa"/>
              <w:left w:w="120" w:type="dxa"/>
              <w:bottom w:w="125" w:type="dxa"/>
              <w:right w:w="120" w:type="dxa"/>
            </w:tcMar>
          </w:tcPr>
          <w:p w14:paraId="4924C128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I am a student.</w:t>
            </w:r>
          </w:p>
        </w:tc>
        <w:tc>
          <w:tcPr>
            <w:tcW w:w="2459" w:type="dxa"/>
            <w:gridSpan w:val="2"/>
            <w:tcMar>
              <w:top w:w="125" w:type="dxa"/>
              <w:left w:w="120" w:type="dxa"/>
              <w:bottom w:w="125" w:type="dxa"/>
              <w:right w:w="120" w:type="dxa"/>
            </w:tcMar>
          </w:tcPr>
          <w:p w14:paraId="7131D3BC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Tôi là học sinh.</w:t>
            </w:r>
          </w:p>
        </w:tc>
      </w:tr>
      <w:tr w14:paraId="35F4F45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E2F0D9"/>
            <w:tcMar>
              <w:top w:w="125" w:type="dxa"/>
              <w:left w:w="120" w:type="dxa"/>
              <w:bottom w:w="125" w:type="dxa"/>
              <w:right w:w="120" w:type="dxa"/>
            </w:tcMar>
          </w:tcPr>
          <w:p w14:paraId="5406BE1C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Đặc điểm/trạng thái</w:t>
            </w:r>
          </w:p>
        </w:tc>
        <w:tc>
          <w:tcPr>
            <w:tcW w:w="2459" w:type="dxa"/>
            <w:tcMar>
              <w:top w:w="125" w:type="dxa"/>
              <w:left w:w="120" w:type="dxa"/>
              <w:bottom w:w="125" w:type="dxa"/>
              <w:right w:w="120" w:type="dxa"/>
            </w:tcMar>
          </w:tcPr>
          <w:p w14:paraId="633120BD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S + be + Adj</w:t>
            </w:r>
          </w:p>
        </w:tc>
        <w:tc>
          <w:tcPr>
            <w:tcW w:w="2459" w:type="dxa"/>
            <w:tcMar>
              <w:top w:w="125" w:type="dxa"/>
              <w:left w:w="120" w:type="dxa"/>
              <w:bottom w:w="125" w:type="dxa"/>
              <w:right w:w="120" w:type="dxa"/>
            </w:tcMar>
          </w:tcPr>
          <w:p w14:paraId="1B596D21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She is friendly.</w:t>
            </w:r>
          </w:p>
        </w:tc>
        <w:tc>
          <w:tcPr>
            <w:tcW w:w="2459" w:type="dxa"/>
            <w:gridSpan w:val="2"/>
            <w:tcMar>
              <w:top w:w="125" w:type="dxa"/>
              <w:left w:w="120" w:type="dxa"/>
              <w:bottom w:w="125" w:type="dxa"/>
              <w:right w:w="120" w:type="dxa"/>
            </w:tcMar>
          </w:tcPr>
          <w:p w14:paraId="515980D5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Cô ấy thân thiện.</w:t>
            </w:r>
          </w:p>
        </w:tc>
      </w:tr>
      <w:tr w14:paraId="4D044F5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FFF2CC"/>
            <w:tcMar>
              <w:top w:w="125" w:type="dxa"/>
              <w:left w:w="120" w:type="dxa"/>
              <w:bottom w:w="125" w:type="dxa"/>
              <w:right w:w="120" w:type="dxa"/>
            </w:tcMar>
          </w:tcPr>
          <w:p w14:paraId="7FDDC526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Vị trí</w:t>
            </w:r>
          </w:p>
        </w:tc>
        <w:tc>
          <w:tcPr>
            <w:tcW w:w="2459" w:type="dxa"/>
            <w:tcMar>
              <w:top w:w="125" w:type="dxa"/>
              <w:left w:w="120" w:type="dxa"/>
              <w:bottom w:w="125" w:type="dxa"/>
              <w:right w:w="120" w:type="dxa"/>
            </w:tcMar>
          </w:tcPr>
          <w:p w14:paraId="769AFC8A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S + be + cụm nơi chốn</w:t>
            </w:r>
          </w:p>
        </w:tc>
        <w:tc>
          <w:tcPr>
            <w:tcW w:w="2459" w:type="dxa"/>
            <w:tcMar>
              <w:top w:w="125" w:type="dxa"/>
              <w:left w:w="120" w:type="dxa"/>
              <w:bottom w:w="125" w:type="dxa"/>
              <w:right w:w="120" w:type="dxa"/>
            </w:tcMar>
          </w:tcPr>
          <w:p w14:paraId="0D3BF964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We are in Da Lat.</w:t>
            </w:r>
          </w:p>
        </w:tc>
        <w:tc>
          <w:tcPr>
            <w:tcW w:w="2459" w:type="dxa"/>
            <w:gridSpan w:val="2"/>
            <w:tcMar>
              <w:top w:w="125" w:type="dxa"/>
              <w:left w:w="120" w:type="dxa"/>
              <w:bottom w:w="125" w:type="dxa"/>
              <w:right w:w="120" w:type="dxa"/>
            </w:tcMar>
          </w:tcPr>
          <w:p w14:paraId="7E520FD4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Chúng tôi ở Đà Lạt.</w:t>
            </w:r>
          </w:p>
        </w:tc>
      </w:tr>
      <w:tr w14:paraId="0B15D2AB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9835" w:type="dxa"/>
            <w:gridSpan w:val="4"/>
            <w:shd w:val="clear" w:color="auto" w:fill="F2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5D1476B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17365D"/>
                <w:sz w:val="24"/>
                <w:u w:val="none"/>
              </w:rPr>
              <w:t>MỘT SỐ CỤM CÓ THỂ DÙNG NGAY</w:t>
            </w:r>
          </w:p>
          <w:p w14:paraId="44FD25E3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a student • a teacher • sixteen years old • happy • tired • friendly • in Da Lat • at home • at school</w:t>
            </w:r>
          </w:p>
        </w:tc>
      </w:tr>
    </w:tbl>
    <w:p w14:paraId="09295B48">
      <w:pPr>
        <w:spacing w:after="0"/>
      </w:pPr>
    </w:p>
    <w:p w14:paraId="412DA6BA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4.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Chọn phần hoàn thành phù hợp</w:t>
      </w:r>
    </w:p>
    <w:p w14:paraId="3A22F540">
      <w:pPr>
        <w:spacing w:after="120"/>
        <w:ind w:left="360"/>
      </w:pPr>
      <w:r>
        <w:t>1. I am (a student / study English).</w:t>
      </w:r>
    </w:p>
    <w:p w14:paraId="13C5BC01">
      <w:pPr>
        <w:spacing w:after="120"/>
        <w:ind w:left="360"/>
      </w:pPr>
      <w:r>
        <w:t>2. My sister is (friendly / read books).</w:t>
      </w:r>
    </w:p>
    <w:p w14:paraId="06CC9DE8">
      <w:pPr>
        <w:spacing w:after="120"/>
        <w:ind w:left="360"/>
      </w:pPr>
      <w:r>
        <w:t>3. We are (at school / play football).</w:t>
      </w:r>
    </w:p>
    <w:p w14:paraId="6F8DEFE1">
      <w:pPr>
        <w:spacing w:after="120"/>
        <w:ind w:left="360"/>
      </w:pPr>
      <w:r>
        <w:t>4. They are (teachers / teach English).</w:t>
      </w:r>
    </w:p>
    <w:p w14:paraId="77C484B9">
      <w:pPr>
        <w:spacing w:after="120"/>
        <w:ind w:left="360"/>
      </w:pPr>
      <w:r>
        <w:t>5. It is (small / run quickly).</w:t>
      </w:r>
    </w:p>
    <w:tbl>
      <w:tblPr>
        <w:tblStyle w:val="12"/>
        <w:tblW w:w="0" w:type="auto"/>
        <w:jc w:val="center"/>
        <w:tblBorders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  <w:insideH w:val="single" w:color="E7E6E6" w:sz="4" w:space="0"/>
          <w:insideV w:val="single" w:color="E7E6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7"/>
        <w:gridCol w:w="4917"/>
      </w:tblGrid>
      <w:tr w14:paraId="504718A9">
        <w:tblPrEx>
          <w:tblBorders>
            <w:top w:val="single" w:color="E7E6E6" w:sz="4" w:space="0"/>
            <w:left w:val="single" w:color="E7E6E6" w:sz="4" w:space="0"/>
            <w:bottom w:val="single" w:color="E7E6E6" w:sz="4" w:space="0"/>
            <w:right w:val="single" w:color="E7E6E6" w:sz="4" w:space="0"/>
            <w:insideH w:val="single" w:color="E7E6E6" w:sz="4" w:space="0"/>
            <w:insideV w:val="single" w:color="E7E6E6" w:sz="4" w:space="0"/>
          </w:tblBorders>
        </w:tblPrEx>
        <w:trPr>
          <w:cantSplit/>
          <w:jc w:val="center"/>
        </w:trPr>
        <w:tc>
          <w:tcPr>
            <w:tcW w:w="4917" w:type="dxa"/>
            <w:shd w:val="clear" w:color="auto" w:fill="F4CC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28D089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u w:val="none"/>
              </w:rPr>
              <w:t>CHƯA ĐÚNG</w:t>
            </w:r>
          </w:p>
        </w:tc>
        <w:tc>
          <w:tcPr>
            <w:tcW w:w="4917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9BA14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70AD47"/>
                <w:u w:val="none"/>
              </w:rPr>
              <w:t>ĐÚNG</w:t>
            </w:r>
          </w:p>
        </w:tc>
      </w:tr>
      <w:tr w14:paraId="384675FA">
        <w:tblPrEx>
          <w:tblBorders>
            <w:top w:val="single" w:color="E7E6E6" w:sz="4" w:space="0"/>
            <w:left w:val="single" w:color="E7E6E6" w:sz="4" w:space="0"/>
            <w:bottom w:val="single" w:color="E7E6E6" w:sz="4" w:space="0"/>
            <w:right w:val="single" w:color="E7E6E6" w:sz="4" w:space="0"/>
            <w:insideH w:val="single" w:color="E7E6E6" w:sz="4" w:space="0"/>
            <w:insideV w:val="single" w:color="E7E6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17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3080E70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24"/>
                <w:u w:val="none"/>
              </w:rPr>
              <w:t>She are friendly.</w:t>
            </w:r>
          </w:p>
        </w:tc>
        <w:tc>
          <w:tcPr>
            <w:tcW w:w="4917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ED109C4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4"/>
                <w:u w:val="none"/>
              </w:rPr>
              <w:t>She is friendly.</w:t>
            </w:r>
          </w:p>
        </w:tc>
      </w:tr>
    </w:tbl>
    <w:p w14:paraId="19085A19">
      <w:pPr>
        <w:ind w:left="216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Giải thích: </w:t>
      </w:r>
      <w:r>
        <w:rPr>
          <w:rFonts w:ascii="Arial" w:hAnsi="Arial" w:eastAsia="Arial"/>
          <w:b w:val="0"/>
          <w:i w:val="0"/>
          <w:u w:val="none"/>
        </w:rPr>
        <w:t>She chỉ một người nữ nên đi với is.</w:t>
      </w:r>
    </w:p>
    <w:tbl>
      <w:tblPr>
        <w:tblStyle w:val="12"/>
        <w:tblW w:w="0" w:type="auto"/>
        <w:jc w:val="center"/>
        <w:tblBorders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  <w:insideH w:val="single" w:color="E7E6E6" w:sz="4" w:space="0"/>
          <w:insideV w:val="single" w:color="E7E6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7"/>
        <w:gridCol w:w="4917"/>
      </w:tblGrid>
      <w:tr w14:paraId="23FF442C">
        <w:tblPrEx>
          <w:tblBorders>
            <w:top w:val="single" w:color="E7E6E6" w:sz="4" w:space="0"/>
            <w:left w:val="single" w:color="E7E6E6" w:sz="4" w:space="0"/>
            <w:bottom w:val="single" w:color="E7E6E6" w:sz="4" w:space="0"/>
            <w:right w:val="single" w:color="E7E6E6" w:sz="4" w:space="0"/>
            <w:insideH w:val="single" w:color="E7E6E6" w:sz="4" w:space="0"/>
            <w:insideV w:val="single" w:color="E7E6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17" w:type="dxa"/>
            <w:shd w:val="clear" w:color="auto" w:fill="F4CC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272BDD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u w:val="none"/>
              </w:rPr>
              <w:t>CHƯA ĐÚNG</w:t>
            </w:r>
          </w:p>
        </w:tc>
        <w:tc>
          <w:tcPr>
            <w:tcW w:w="4917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E2E27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70AD47"/>
                <w:u w:val="none"/>
              </w:rPr>
              <w:t>ĐÚNG</w:t>
            </w:r>
          </w:p>
        </w:tc>
      </w:tr>
      <w:tr w14:paraId="411B76F9">
        <w:tblPrEx>
          <w:tblBorders>
            <w:top w:val="single" w:color="E7E6E6" w:sz="4" w:space="0"/>
            <w:left w:val="single" w:color="E7E6E6" w:sz="4" w:space="0"/>
            <w:bottom w:val="single" w:color="E7E6E6" w:sz="4" w:space="0"/>
            <w:right w:val="single" w:color="E7E6E6" w:sz="4" w:space="0"/>
            <w:insideH w:val="single" w:color="E7E6E6" w:sz="4" w:space="0"/>
            <w:insideV w:val="single" w:color="E7E6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17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990A4D7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24"/>
                <w:u w:val="none"/>
              </w:rPr>
              <w:t>They is students.</w:t>
            </w:r>
          </w:p>
        </w:tc>
        <w:tc>
          <w:tcPr>
            <w:tcW w:w="4917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510A1C5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4"/>
                <w:u w:val="none"/>
              </w:rPr>
              <w:t>They are students.</w:t>
            </w:r>
          </w:p>
        </w:tc>
      </w:tr>
    </w:tbl>
    <w:p w14:paraId="39D002F8">
      <w:pPr>
        <w:ind w:left="216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Giải thích: </w:t>
      </w:r>
      <w:r>
        <w:rPr>
          <w:rFonts w:ascii="Arial" w:hAnsi="Arial" w:eastAsia="Arial"/>
          <w:b w:val="0"/>
          <w:i w:val="0"/>
          <w:u w:val="none"/>
        </w:rPr>
        <w:t>They chỉ nhiều người nên đi với are.</w:t>
      </w:r>
    </w:p>
    <w:p w14:paraId="0E0DC68C">
      <w:r>
        <w:br w:type="page"/>
      </w:r>
    </w:p>
    <w:p w14:paraId="03D24EC4">
      <w:pPr>
        <w:pStyle w:val="2"/>
      </w:pPr>
      <w:r>
        <w:t>6. DẠNG VIẾT TẮT CỦA TO BE</w:t>
      </w:r>
    </w:p>
    <w:p w14:paraId="33F05ADA">
      <w:pPr>
        <w:pStyle w:val="164"/>
      </w:pPr>
      <w:r>
        <w:t>Trong hội thoại và văn viết thân mật, người nói thường rút gọn chủ ngữ với to be. Nghĩa của câu không thay đổi.</w:t>
      </w:r>
    </w:p>
    <w:tbl>
      <w:tblPr>
        <w:tblStyle w:val="1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8"/>
        <w:gridCol w:w="3278"/>
        <w:gridCol w:w="3279"/>
      </w:tblGrid>
      <w:tr w14:paraId="2A12C0A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A3307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Dạng đầy đủ</w:t>
            </w:r>
          </w:p>
        </w:tc>
        <w:tc>
          <w:tcPr>
            <w:tcW w:w="327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410D7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Dạng viết tắt</w:t>
            </w:r>
          </w:p>
        </w:tc>
        <w:tc>
          <w:tcPr>
            <w:tcW w:w="327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337A0F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Ví dụ</w:t>
            </w:r>
          </w:p>
        </w:tc>
      </w:tr>
      <w:tr w14:paraId="05BC2A1F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8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29E26A7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I am</w:t>
            </w:r>
          </w:p>
        </w:tc>
        <w:tc>
          <w:tcPr>
            <w:tcW w:w="3278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6A93A2D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2F75B5"/>
                <w:u w:val="none"/>
              </w:rPr>
              <w:t>I'm</w:t>
            </w:r>
          </w:p>
        </w:tc>
        <w:tc>
          <w:tcPr>
            <w:tcW w:w="3278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F08B0E1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I'm a student.</w:t>
            </w:r>
          </w:p>
        </w:tc>
      </w:tr>
      <w:tr w14:paraId="3508741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8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51C2AEE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you are</w:t>
            </w:r>
          </w:p>
        </w:tc>
        <w:tc>
          <w:tcPr>
            <w:tcW w:w="3278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7497FEC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2F75B5"/>
                <w:u w:val="none"/>
              </w:rPr>
              <w:t>you're</w:t>
            </w:r>
          </w:p>
        </w:tc>
        <w:tc>
          <w:tcPr>
            <w:tcW w:w="3278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549B12D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You're kind.</w:t>
            </w:r>
          </w:p>
        </w:tc>
      </w:tr>
      <w:tr w14:paraId="591560A9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8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D10A009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he is</w:t>
            </w:r>
          </w:p>
        </w:tc>
        <w:tc>
          <w:tcPr>
            <w:tcW w:w="3278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9A7522D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2F75B5"/>
                <w:u w:val="none"/>
              </w:rPr>
              <w:t>he's</w:t>
            </w:r>
          </w:p>
        </w:tc>
        <w:tc>
          <w:tcPr>
            <w:tcW w:w="3278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7B293B0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He's my brother.</w:t>
            </w:r>
          </w:p>
        </w:tc>
      </w:tr>
      <w:tr w14:paraId="6140D56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8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76CB1F0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she is</w:t>
            </w:r>
          </w:p>
        </w:tc>
        <w:tc>
          <w:tcPr>
            <w:tcW w:w="3278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40DCF4A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2F75B5"/>
                <w:u w:val="none"/>
              </w:rPr>
              <w:t>she's</w:t>
            </w:r>
          </w:p>
        </w:tc>
        <w:tc>
          <w:tcPr>
            <w:tcW w:w="3278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F649FCD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She's friendly.</w:t>
            </w:r>
          </w:p>
        </w:tc>
      </w:tr>
      <w:tr w14:paraId="3E004D16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8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918B2EC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it is</w:t>
            </w:r>
          </w:p>
        </w:tc>
        <w:tc>
          <w:tcPr>
            <w:tcW w:w="3278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03905A8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2F75B5"/>
                <w:u w:val="none"/>
              </w:rPr>
              <w:t>it's</w:t>
            </w:r>
          </w:p>
        </w:tc>
        <w:tc>
          <w:tcPr>
            <w:tcW w:w="3278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EF3FBA5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It's small.</w:t>
            </w:r>
          </w:p>
        </w:tc>
      </w:tr>
      <w:tr w14:paraId="3A17665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8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9D0CB67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we are</w:t>
            </w:r>
          </w:p>
        </w:tc>
        <w:tc>
          <w:tcPr>
            <w:tcW w:w="3278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D5FD5D8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2F75B5"/>
                <w:u w:val="none"/>
              </w:rPr>
              <w:t>we're</w:t>
            </w:r>
          </w:p>
        </w:tc>
        <w:tc>
          <w:tcPr>
            <w:tcW w:w="3278" w:type="dxa"/>
            <w:shd w:val="clear" w:color="auto" w:fill="F8FBFD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49F58F7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We're classmates.</w:t>
            </w:r>
          </w:p>
        </w:tc>
      </w:tr>
      <w:tr w14:paraId="4C33D37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8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8EFAC79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they are</w:t>
            </w:r>
          </w:p>
        </w:tc>
        <w:tc>
          <w:tcPr>
            <w:tcW w:w="3278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C99F3D2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2F75B5"/>
                <w:u w:val="none"/>
              </w:rPr>
              <w:t>they're</w:t>
            </w:r>
          </w:p>
        </w:tc>
        <w:tc>
          <w:tcPr>
            <w:tcW w:w="3278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4DEA86E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They're teachers.</w:t>
            </w:r>
          </w:p>
        </w:tc>
      </w:tr>
      <w:tr w14:paraId="14E91731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gridSpan w:val="3"/>
            <w:shd w:val="clear" w:color="auto" w:fill="E2F0D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DCA0C0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70AD47"/>
                <w:sz w:val="24"/>
                <w:u w:val="none"/>
              </w:rPr>
              <w:t>●  PHÁT ÂM</w:t>
            </w:r>
          </w:p>
          <w:p w14:paraId="4D670692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Khi nói, dạng viết tắt thường tự nhiên hơn: I’m, you’re, he’s, she’s, it’s, we’re, they’re.</w:t>
            </w:r>
          </w:p>
          <w:p w14:paraId="4407BB34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Hãy đọc mỗi câu chậm một lần, sau đó đọc lại ở tốc độ tự nhiên.</w:t>
            </w:r>
          </w:p>
        </w:tc>
      </w:tr>
    </w:tbl>
    <w:p w14:paraId="67D877BA">
      <w:pPr>
        <w:spacing w:after="0"/>
      </w:pPr>
    </w:p>
    <w:p w14:paraId="38B8C3EF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5.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Viết lại bằng dạng viết tắt</w:t>
      </w:r>
    </w:p>
    <w:p w14:paraId="557D7C75">
      <w:pPr>
        <w:spacing w:after="120"/>
        <w:ind w:left="288"/>
      </w:pPr>
      <w:r>
        <w:t>1. I am happy. → ___________________________________________</w:t>
      </w:r>
    </w:p>
    <w:p w14:paraId="2A0097E9">
      <w:pPr>
        <w:spacing w:after="120"/>
        <w:ind w:left="288"/>
      </w:pPr>
      <w:r>
        <w:t>2. She is my sister. → ______________________________________</w:t>
      </w:r>
    </w:p>
    <w:p w14:paraId="5CCDC314">
      <w:pPr>
        <w:spacing w:after="120"/>
        <w:ind w:left="288"/>
      </w:pPr>
      <w:r>
        <w:t>3. We are in Da Lat. → _____________________________________</w:t>
      </w:r>
    </w:p>
    <w:p w14:paraId="2F8F867C">
      <w:pPr>
        <w:spacing w:after="120"/>
        <w:ind w:left="288"/>
      </w:pPr>
      <w:r>
        <w:t>4. They are students. → _____________________________________</w:t>
      </w:r>
    </w:p>
    <w:p w14:paraId="5D437437">
      <w:pPr>
        <w:spacing w:after="120"/>
        <w:ind w:left="288"/>
      </w:pPr>
      <w:r>
        <w:t>5. It is very small. → _______________________________________</w:t>
      </w:r>
    </w:p>
    <w:p w14:paraId="55A83F0F">
      <w:r>
        <w:br w:type="page"/>
      </w:r>
    </w:p>
    <w:p w14:paraId="56F581E6">
      <w:pPr>
        <w:pStyle w:val="2"/>
      </w:pPr>
      <w:r>
        <w:t>7. CÂU PHỦ ĐỊNH VỚI TO BE</w:t>
      </w:r>
    </w:p>
    <w:p w14:paraId="503341A9">
      <w:pPr>
        <w:pStyle w:val="164"/>
      </w:pPr>
      <w:r>
        <w:t>Khi muốn nói “không phải/không ở/không như vậy”, đặt not ngay sau am, is hoặc are.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18ECB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BD99D5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17365D"/>
                <w:sz w:val="24"/>
                <w:u w:val="none"/>
              </w:rPr>
              <w:t>→  CÔNG THỨC</w:t>
            </w:r>
          </w:p>
          <w:p w14:paraId="414B7277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S + am/is/are + not + phần còn lại</w:t>
            </w:r>
          </w:p>
          <w:p w14:paraId="34597FB1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I am not tired. • She is not a teacher. • They are not at home.</w:t>
            </w:r>
          </w:p>
        </w:tc>
      </w:tr>
    </w:tbl>
    <w:p w14:paraId="30D68002">
      <w:pPr>
        <w:spacing w:after="0"/>
      </w:pPr>
    </w:p>
    <w:tbl>
      <w:tblPr>
        <w:tblStyle w:val="1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8"/>
        <w:gridCol w:w="3278"/>
        <w:gridCol w:w="3279"/>
      </w:tblGrid>
      <w:tr w14:paraId="23594D8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FB68B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Khẳng định</w:t>
            </w:r>
          </w:p>
        </w:tc>
        <w:tc>
          <w:tcPr>
            <w:tcW w:w="327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DCF99B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Phủ định</w:t>
            </w:r>
          </w:p>
        </w:tc>
        <w:tc>
          <w:tcPr>
            <w:tcW w:w="327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B9A307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Nghĩa</w:t>
            </w:r>
          </w:p>
        </w:tc>
      </w:tr>
      <w:tr w14:paraId="6A6D8676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8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F752C45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I am tired.</w:t>
            </w:r>
          </w:p>
        </w:tc>
        <w:tc>
          <w:tcPr>
            <w:tcW w:w="3278" w:type="dxa"/>
            <w:shd w:val="clear" w:color="auto" w:fill="F4CCCC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EDA616E">
            <w:r>
              <w:rPr>
                <w:rFonts w:ascii="Arial" w:hAnsi="Arial" w:eastAsia="Arial"/>
                <w:b/>
                <w:i w:val="0"/>
                <w:color w:val="C00000"/>
                <w:u w:val="none"/>
              </w:rPr>
              <w:t>I am not tired.</w:t>
            </w:r>
          </w:p>
        </w:tc>
        <w:tc>
          <w:tcPr>
            <w:tcW w:w="3278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D5597EF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Tôi không mệt.</w:t>
            </w:r>
          </w:p>
        </w:tc>
      </w:tr>
      <w:tr w14:paraId="53805F5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8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01B596E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She is a teacher.</w:t>
            </w:r>
          </w:p>
        </w:tc>
        <w:tc>
          <w:tcPr>
            <w:tcW w:w="3278" w:type="dxa"/>
            <w:shd w:val="clear" w:color="auto" w:fill="F4CCCC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5C2486C">
            <w:r>
              <w:rPr>
                <w:rFonts w:ascii="Arial" w:hAnsi="Arial" w:eastAsia="Arial"/>
                <w:b/>
                <w:i w:val="0"/>
                <w:color w:val="C00000"/>
                <w:u w:val="none"/>
              </w:rPr>
              <w:t>She is not a teacher.</w:t>
            </w:r>
          </w:p>
        </w:tc>
        <w:tc>
          <w:tcPr>
            <w:tcW w:w="3278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923B089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Cô ấy không phải giáo viên.</w:t>
            </w:r>
          </w:p>
        </w:tc>
      </w:tr>
      <w:tr w14:paraId="5FDA6CC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8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69D9BDE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They are at home.</w:t>
            </w:r>
          </w:p>
        </w:tc>
        <w:tc>
          <w:tcPr>
            <w:tcW w:w="3278" w:type="dxa"/>
            <w:shd w:val="clear" w:color="auto" w:fill="F4CCCC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5EC76BC">
            <w:r>
              <w:rPr>
                <w:rFonts w:ascii="Arial" w:hAnsi="Arial" w:eastAsia="Arial"/>
                <w:b/>
                <w:i w:val="0"/>
                <w:color w:val="C00000"/>
                <w:u w:val="none"/>
              </w:rPr>
              <w:t>They are not at home.</w:t>
            </w:r>
          </w:p>
        </w:tc>
        <w:tc>
          <w:tcPr>
            <w:tcW w:w="3278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C13B1E1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Họ không ở nhà.</w:t>
            </w:r>
          </w:p>
        </w:tc>
      </w:tr>
      <w:tr w14:paraId="791D8563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gridSpan w:val="3"/>
            <w:shd w:val="clear" w:color="auto" w:fill="FCE4D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6F7B376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ED7D31"/>
                <w:sz w:val="24"/>
                <w:u w:val="none"/>
              </w:rPr>
              <w:t>!  DẠNG VIẾT TẮT PHỔ BIẾN</w:t>
            </w:r>
          </w:p>
          <w:p w14:paraId="521917B2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is not → isn't    •    are not → aren't</w:t>
            </w:r>
          </w:p>
          <w:p w14:paraId="666C667C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I am not thường viết là I'm not, không viết amn't.</w:t>
            </w:r>
          </w:p>
        </w:tc>
      </w:tr>
    </w:tbl>
    <w:p w14:paraId="7DCAD964">
      <w:pPr>
        <w:spacing w:after="0"/>
      </w:pPr>
    </w:p>
    <w:p w14:paraId="3EFCE948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6.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Đổi sang câu phủ định</w:t>
      </w:r>
    </w:p>
    <w:p w14:paraId="69A75FC3">
      <w:pPr>
        <w:spacing w:after="120"/>
        <w:ind w:left="288"/>
      </w:pPr>
      <w:r>
        <w:t>1. I am tired. → _____________________________________________</w:t>
      </w:r>
    </w:p>
    <w:p w14:paraId="0E053846">
      <w:pPr>
        <w:spacing w:after="120"/>
        <w:ind w:left="288"/>
      </w:pPr>
      <w:r>
        <w:t>2. He is a teacher. → ________________________________________</w:t>
      </w:r>
    </w:p>
    <w:p w14:paraId="35D34C5C">
      <w:pPr>
        <w:spacing w:after="120"/>
        <w:ind w:left="288"/>
      </w:pPr>
      <w:r>
        <w:t>3. We are at school. → _______________________________________</w:t>
      </w:r>
    </w:p>
    <w:p w14:paraId="4F3B4833">
      <w:pPr>
        <w:spacing w:after="120"/>
        <w:ind w:left="288"/>
      </w:pPr>
      <w:r>
        <w:t>4. The dog is big. → _________________________________________</w:t>
      </w:r>
    </w:p>
    <w:p w14:paraId="206CEBCE">
      <w:pPr>
        <w:spacing w:after="120"/>
        <w:ind w:left="288"/>
      </w:pPr>
      <w:r>
        <w:t>5. They are late. → __________________________________________</w:t>
      </w:r>
    </w:p>
    <w:p w14:paraId="70AB6395">
      <w:r>
        <w:br w:type="page"/>
      </w:r>
    </w:p>
    <w:p w14:paraId="793588F2">
      <w:pPr>
        <w:pStyle w:val="2"/>
      </w:pPr>
      <w:r>
        <w:t>8. PRACTICE — LUYỆN TẬP TỔNG HỢP</w:t>
      </w:r>
    </w:p>
    <w:p w14:paraId="7A049D83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7.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Chọn đại từ và dạng to be đúng</w:t>
      </w:r>
    </w:p>
    <w:p w14:paraId="1085C154">
      <w:pPr>
        <w:spacing w:after="120"/>
        <w:ind w:left="259"/>
      </w:pPr>
      <w:r>
        <w:t>1. Lan is my friend. (He / She / It) ______ (am / is / are) friendly.</w:t>
      </w:r>
    </w:p>
    <w:p w14:paraId="7A28B202">
      <w:pPr>
        <w:spacing w:after="120"/>
        <w:ind w:left="259"/>
      </w:pPr>
      <w:r>
        <w:t>2. My parents are teachers. (We / They / It) ______ (am / is / are) kind.</w:t>
      </w:r>
    </w:p>
    <w:p w14:paraId="0C125DC4">
      <w:pPr>
        <w:spacing w:after="120"/>
        <w:ind w:left="259"/>
      </w:pPr>
      <w:r>
        <w:t>3. The cat is small. (He / She / It) ______ (am / is / are) active.</w:t>
      </w:r>
    </w:p>
    <w:p w14:paraId="6D9E47F1">
      <w:pPr>
        <w:spacing w:after="120"/>
        <w:ind w:left="259"/>
      </w:pPr>
      <w:r>
        <w:t>4. Nam and I are students. (We / They / You) ______ (am / is / are) classmates.</w:t>
      </w:r>
    </w:p>
    <w:p w14:paraId="655EC712">
      <w:pPr>
        <w:spacing w:after="120"/>
        <w:ind w:left="259"/>
      </w:pPr>
      <w:r>
        <w:t>5. I ______ (am / is / are) sixteen years old.</w:t>
      </w:r>
    </w:p>
    <w:p w14:paraId="6B723424">
      <w:pPr>
        <w:spacing w:after="120"/>
        <w:ind w:left="259"/>
      </w:pPr>
      <w:r>
        <w:t>6. You ______ (am / is / are) very helpful.</w:t>
      </w:r>
    </w:p>
    <w:p w14:paraId="4C7F883B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8.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Sắp xếp từ thành câu</w:t>
      </w:r>
    </w:p>
    <w:p w14:paraId="55984512">
      <w:pPr>
        <w:ind w:left="317"/>
      </w:pPr>
      <w:r>
        <w:t>1. student / I / a / am</w:t>
      </w:r>
    </w:p>
    <w:p w14:paraId="1B380E51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6047FE3F">
      <w:pPr>
        <w:ind w:left="317"/>
      </w:pPr>
      <w:r>
        <w:t>2. friendly / she / is</w:t>
      </w:r>
    </w:p>
    <w:p w14:paraId="26A6BE81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1612D454">
      <w:pPr>
        <w:ind w:left="317"/>
      </w:pPr>
      <w:r>
        <w:t>3. in Da Lat / we / are</w:t>
      </w:r>
    </w:p>
    <w:p w14:paraId="6777A50C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26265878">
      <w:pPr>
        <w:ind w:left="317"/>
      </w:pPr>
      <w:r>
        <w:t>4. not / they / tired / are</w:t>
      </w:r>
    </w:p>
    <w:p w14:paraId="0D92DC8E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11505AB7">
      <w:pPr>
        <w:ind w:left="317"/>
      </w:pPr>
      <w:r>
        <w:t>5. small / it / is / not</w:t>
      </w:r>
    </w:p>
    <w:p w14:paraId="6FDDDF04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0DA0307B">
      <w:pPr>
        <w:ind w:left="317"/>
      </w:pPr>
      <w:r>
        <w:t>6. my friends / are / they</w:t>
      </w:r>
    </w:p>
    <w:p w14:paraId="5E260853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08379BFA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9.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Sửa lỗi sai</w:t>
      </w:r>
    </w:p>
    <w:p w14:paraId="07FB6CB4">
      <w:pPr>
        <w:ind w:left="317"/>
      </w:pPr>
      <w:r>
        <w:t>1. I is a student.</w:t>
      </w:r>
    </w:p>
    <w:p w14:paraId="21D827B8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5820C6AA">
      <w:pPr>
        <w:ind w:left="317"/>
      </w:pPr>
      <w:r>
        <w:t>2. She are my sister.</w:t>
      </w:r>
    </w:p>
    <w:p w14:paraId="4AC16912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2B6087DA">
      <w:pPr>
        <w:ind w:left="317"/>
      </w:pPr>
      <w:r>
        <w:t>3. They is friendly.</w:t>
      </w:r>
    </w:p>
    <w:p w14:paraId="1D694D0F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3E5140B4">
      <w:pPr>
        <w:ind w:left="317"/>
      </w:pPr>
      <w:r>
        <w:t>4. He am sixteen years old.</w:t>
      </w:r>
    </w:p>
    <w:p w14:paraId="71FAB5BA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601157D8">
      <w:pPr>
        <w:ind w:left="317"/>
      </w:pPr>
      <w:r>
        <w:t>5. We not are tired.</w:t>
      </w:r>
    </w:p>
    <w:p w14:paraId="18961503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251E9149">
      <w:r>
        <w:br w:type="page"/>
      </w:r>
    </w:p>
    <w:p w14:paraId="66540C62">
      <w:pPr>
        <w:pStyle w:val="2"/>
      </w:pPr>
      <w:r>
        <w:t>9. LISTEN — NGHE VÀ NHẬN BIẾT</w:t>
      </w:r>
    </w:p>
    <w:p w14:paraId="10DDE48B">
      <w:pPr>
        <w:pStyle w:val="164"/>
      </w:pPr>
      <w:r>
        <w:t>Nghe năm câu. Với mỗi câu, khoanh tròn đáp án em nghe được. Người dạy đọc phần Listening Script ở cuối tài liệu hai lần.</w:t>
      </w:r>
    </w:p>
    <w:p w14:paraId="040662B5">
      <w:pPr>
        <w:spacing w:after="160"/>
        <w:ind w:left="360"/>
      </w:pPr>
      <w:r>
        <w:t>1. A. I am a student.              B. He is a student.</w:t>
      </w:r>
    </w:p>
    <w:p w14:paraId="73E3E768">
      <w:pPr>
        <w:spacing w:after="160"/>
        <w:ind w:left="360"/>
      </w:pPr>
      <w:r>
        <w:t>2. A. She is friendly.             B. They are friendly.</w:t>
      </w:r>
    </w:p>
    <w:p w14:paraId="7FE22957">
      <w:pPr>
        <w:spacing w:after="160"/>
        <w:ind w:left="360"/>
      </w:pPr>
      <w:r>
        <w:t>3. A. We are in Da Lat.            B. You are in Da Lat.</w:t>
      </w:r>
    </w:p>
    <w:p w14:paraId="534B08A3">
      <w:pPr>
        <w:spacing w:after="160"/>
        <w:ind w:left="360"/>
      </w:pPr>
      <w:r>
        <w:t>4. A. It is small.                  B. It is not small.</w:t>
      </w:r>
    </w:p>
    <w:p w14:paraId="22860289">
      <w:pPr>
        <w:spacing w:after="160"/>
        <w:ind w:left="360"/>
      </w:pPr>
      <w:r>
        <w:t>5. A. They are teachers.           B. They are not teachers.</w:t>
      </w:r>
    </w:p>
    <w:p w14:paraId="0FAEEF5C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10.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Nghe lần hai và điền từ còn thiếu</w:t>
      </w:r>
    </w:p>
    <w:p w14:paraId="1C0ABD17">
      <w:pPr>
        <w:spacing w:after="140"/>
        <w:ind w:left="360"/>
      </w:pPr>
      <w:r>
        <w:t>1. ______ am a student.</w:t>
      </w:r>
    </w:p>
    <w:p w14:paraId="1B01FE1B">
      <w:pPr>
        <w:spacing w:after="140"/>
        <w:ind w:left="360"/>
      </w:pPr>
      <w:r>
        <w:t>2. She ______ friendly.</w:t>
      </w:r>
    </w:p>
    <w:p w14:paraId="78749C32">
      <w:pPr>
        <w:spacing w:after="140"/>
        <w:ind w:left="360"/>
      </w:pPr>
      <w:r>
        <w:t>3. We ______ in Da Lat.</w:t>
      </w:r>
    </w:p>
    <w:p w14:paraId="1690FEA4">
      <w:pPr>
        <w:spacing w:after="140"/>
        <w:ind w:left="360"/>
      </w:pPr>
      <w:r>
        <w:t>4. It is ______ small.</w:t>
      </w:r>
    </w:p>
    <w:p w14:paraId="20077593">
      <w:pPr>
        <w:spacing w:after="140"/>
        <w:ind w:left="360"/>
      </w:pPr>
      <w:r>
        <w:t>5. ______ are teachers.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1AF373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E2F0D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2FB12A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70AD47"/>
                <w:sz w:val="24"/>
                <w:u w:val="none"/>
              </w:rPr>
              <w:t>●  PRONUNCIATION PRACTICE</w:t>
            </w:r>
          </w:p>
          <w:p w14:paraId="69A04C68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I’m a student. • She’s friendly. • We’re in Da Lat. • It isn’t small. • They’re teachers.</w:t>
            </w:r>
          </w:p>
          <w:p w14:paraId="0ED55BFA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Đọc từng câu hai lần: lần đầu chậm và rõ; lần sau dùng dạng viết tắt tự nhiên.</w:t>
            </w:r>
          </w:p>
        </w:tc>
      </w:tr>
    </w:tbl>
    <w:p w14:paraId="48005F70">
      <w:pPr>
        <w:spacing w:after="0"/>
      </w:pPr>
    </w:p>
    <w:p w14:paraId="031929AE">
      <w:r>
        <w:br w:type="page"/>
      </w:r>
    </w:p>
    <w:p w14:paraId="70B68BE7">
      <w:pPr>
        <w:pStyle w:val="2"/>
      </w:pPr>
      <w:r>
        <w:t>10. USE IT — GIỚI THIỆU BẢN THÂN</w:t>
      </w:r>
    </w:p>
    <w:p w14:paraId="2E750F6F">
      <w:pPr>
        <w:pStyle w:val="164"/>
      </w:pPr>
      <w:r>
        <w:t>Hoàn thành hồ sơ dưới đây bằng thông tin thật của em. Những từ mới như “my” sẽ được học kỹ hơn ở bài sau; trong bài này, hãy dùng cả cụm như một mẫu câu.</w:t>
      </w:r>
    </w:p>
    <w:tbl>
      <w:tblPr>
        <w:tblStyle w:val="1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7"/>
        <w:gridCol w:w="5135"/>
      </w:tblGrid>
      <w:tr w14:paraId="7EE1BDDD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17" w:type="dxa"/>
            <w:shd w:val="clear" w:color="auto" w:fill="EAF3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2A40C15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My name is</w:t>
            </w:r>
          </w:p>
        </w:tc>
        <w:tc>
          <w:tcPr>
            <w:tcW w:w="4917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4909EA2">
            <w:r>
              <w:rPr>
                <w:rFonts w:ascii="Arial" w:hAnsi="Arial" w:eastAsia="Arial"/>
                <w:b w:val="0"/>
                <w:i w:val="0"/>
                <w:color w:val="666666"/>
                <w:u w:val="none"/>
              </w:rPr>
              <w:t>________________________________________</w:t>
            </w:r>
          </w:p>
        </w:tc>
      </w:tr>
      <w:tr w14:paraId="585BDA7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17" w:type="dxa"/>
            <w:shd w:val="clear" w:color="auto" w:fill="EAF3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CF164C7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I am</w:t>
            </w:r>
          </w:p>
        </w:tc>
        <w:tc>
          <w:tcPr>
            <w:tcW w:w="4917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FF43A24">
            <w:r>
              <w:rPr>
                <w:rFonts w:ascii="Arial" w:hAnsi="Arial" w:eastAsia="Arial"/>
                <w:b w:val="0"/>
                <w:i w:val="0"/>
                <w:color w:val="666666"/>
                <w:u w:val="none"/>
              </w:rPr>
              <w:t>________ years old.</w:t>
            </w:r>
          </w:p>
        </w:tc>
      </w:tr>
      <w:tr w14:paraId="6E0B56B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17" w:type="dxa"/>
            <w:shd w:val="clear" w:color="auto" w:fill="EAF3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6A0D665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I am a</w:t>
            </w:r>
          </w:p>
        </w:tc>
        <w:tc>
          <w:tcPr>
            <w:tcW w:w="4917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9640A15">
            <w:r>
              <w:rPr>
                <w:rFonts w:ascii="Arial" w:hAnsi="Arial" w:eastAsia="Arial"/>
                <w:b w:val="0"/>
                <w:i w:val="0"/>
                <w:color w:val="666666"/>
                <w:u w:val="none"/>
              </w:rPr>
              <w:t>________________________________________</w:t>
            </w:r>
          </w:p>
        </w:tc>
      </w:tr>
      <w:tr w14:paraId="297BA07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17" w:type="dxa"/>
            <w:shd w:val="clear" w:color="auto" w:fill="EAF3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474ACB8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I am from</w:t>
            </w:r>
          </w:p>
        </w:tc>
        <w:tc>
          <w:tcPr>
            <w:tcW w:w="4917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F365EAF">
            <w:r>
              <w:rPr>
                <w:rFonts w:ascii="Arial" w:hAnsi="Arial" w:eastAsia="Arial"/>
                <w:b w:val="0"/>
                <w:i w:val="0"/>
                <w:color w:val="666666"/>
                <w:u w:val="none"/>
              </w:rPr>
              <w:t>________________________________________</w:t>
            </w:r>
          </w:p>
        </w:tc>
      </w:tr>
      <w:tr w14:paraId="0B3A5E4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17" w:type="dxa"/>
            <w:shd w:val="clear" w:color="auto" w:fill="EAF3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197447B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I am in</w:t>
            </w:r>
          </w:p>
        </w:tc>
        <w:tc>
          <w:tcPr>
            <w:tcW w:w="4917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F51F170">
            <w:r>
              <w:rPr>
                <w:rFonts w:ascii="Arial" w:hAnsi="Arial" w:eastAsia="Arial"/>
                <w:b w:val="0"/>
                <w:i w:val="0"/>
                <w:color w:val="666666"/>
                <w:u w:val="none"/>
              </w:rPr>
              <w:t>________________________________________</w:t>
            </w:r>
          </w:p>
        </w:tc>
      </w:tr>
      <w:tr w14:paraId="4AC1DD4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17" w:type="dxa"/>
            <w:shd w:val="clear" w:color="auto" w:fill="EAF3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A40AF7B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I am</w:t>
            </w:r>
          </w:p>
        </w:tc>
        <w:tc>
          <w:tcPr>
            <w:tcW w:w="4917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2C1CFE4">
            <w:r>
              <w:rPr>
                <w:rFonts w:ascii="Arial" w:hAnsi="Arial" w:eastAsia="Arial"/>
                <w:b w:val="0"/>
                <w:i w:val="0"/>
                <w:color w:val="666666"/>
                <w:u w:val="none"/>
              </w:rPr>
              <w:t>________________________________________</w:t>
            </w:r>
          </w:p>
        </w:tc>
      </w:tr>
      <w:tr w14:paraId="491E225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17" w:type="dxa"/>
            <w:shd w:val="clear" w:color="auto" w:fill="EAF3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DB13F13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My favorite subject is</w:t>
            </w:r>
          </w:p>
        </w:tc>
        <w:tc>
          <w:tcPr>
            <w:tcW w:w="4917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EB8CBB0">
            <w:r>
              <w:rPr>
                <w:rFonts w:ascii="Arial" w:hAnsi="Arial" w:eastAsia="Arial"/>
                <w:b w:val="0"/>
                <w:i w:val="0"/>
                <w:color w:val="666666"/>
                <w:u w:val="none"/>
              </w:rPr>
              <w:t>________________________________________</w:t>
            </w:r>
          </w:p>
        </w:tc>
      </w:tr>
    </w:tbl>
    <w:p w14:paraId="285DB079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11.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Viết đoạn giới thiệu 7–9 câu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66080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BB77591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ED7D31"/>
                <w:sz w:val="24"/>
                <w:u w:val="none"/>
              </w:rPr>
              <w:t>GỢI Ý MẪU</w:t>
            </w:r>
          </w:p>
          <w:p w14:paraId="645CCFFF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Hello! My name is ________. I am ________ years old. I am a student.</w:t>
            </w:r>
          </w:p>
          <w:p w14:paraId="6F956B14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I am from ________. I am in ________. I am ________ and ________.</w:t>
            </w:r>
          </w:p>
          <w:p w14:paraId="627247A4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My favorite subject is ________. Thank you!</w:t>
            </w:r>
          </w:p>
        </w:tc>
      </w:tr>
    </w:tbl>
    <w:p w14:paraId="29D9C7B0">
      <w:pPr>
        <w:spacing w:after="0"/>
      </w:pPr>
    </w:p>
    <w:p w14:paraId="55A5EB44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31449562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52CFC8B8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4AF5B37A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094D4BDE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488C62BC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056458FC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32B7FCEF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35911E3F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2A88B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E2F0D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39393D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70AD47"/>
                <w:sz w:val="24"/>
                <w:u w:val="none"/>
              </w:rPr>
              <w:t>●  SPEAKING</w:t>
            </w:r>
          </w:p>
          <w:p w14:paraId="4E1A4589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Đọc đoạn giới thiệu của em trong khoảng 30–45 giây.</w:t>
            </w:r>
          </w:p>
          <w:p w14:paraId="163CF465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Lần 1: nhìn tài liệu. Lần 2: chỉ nhìn các từ khóa. Lần 3: cố gắng nói mà không đọc nguyên văn.</w:t>
            </w:r>
          </w:p>
        </w:tc>
      </w:tr>
    </w:tbl>
    <w:p w14:paraId="229DC99F">
      <w:pPr>
        <w:spacing w:after="0"/>
      </w:pPr>
    </w:p>
    <w:p w14:paraId="12A93239">
      <w:r>
        <w:br w:type="page"/>
      </w:r>
    </w:p>
    <w:p w14:paraId="5603016C">
      <w:pPr>
        <w:pStyle w:val="2"/>
      </w:pPr>
      <w:r>
        <w:t>11. VOCABULARY — PERSONAL INFORMATION</w:t>
      </w:r>
    </w:p>
    <w:p w14:paraId="7754C3C6">
      <w:pPr>
        <w:pStyle w:val="164"/>
      </w:pPr>
      <w:r>
        <w:t>Học nghĩa và sử dụng các từ dưới đây trong bài giới thiệu hoặc bài tập.</w:t>
      </w:r>
    </w:p>
    <w:tbl>
      <w:tblPr>
        <w:tblStyle w:val="1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459"/>
        <w:gridCol w:w="2459"/>
        <w:gridCol w:w="2459"/>
      </w:tblGrid>
      <w:tr w14:paraId="11074406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AB476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Từ/cụm từ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53AC8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Từ loại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A838E2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Nghĩa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FB4D5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Ví dụ</w:t>
            </w:r>
          </w:p>
        </w:tc>
      </w:tr>
      <w:tr w14:paraId="5997469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1BE77A0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name</w:t>
            </w:r>
          </w:p>
        </w:tc>
        <w:tc>
          <w:tcPr>
            <w:tcW w:w="2459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9CEB3B1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n</w:t>
            </w:r>
          </w:p>
        </w:tc>
        <w:tc>
          <w:tcPr>
            <w:tcW w:w="2459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76F7A5A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tên</w:t>
            </w:r>
          </w:p>
        </w:tc>
        <w:tc>
          <w:tcPr>
            <w:tcW w:w="2459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E13E0B8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My name is An.</w:t>
            </w:r>
          </w:p>
        </w:tc>
      </w:tr>
      <w:tr w14:paraId="4E1CD9D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F8FBFD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27A95EB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age</w:t>
            </w:r>
          </w:p>
        </w:tc>
        <w:tc>
          <w:tcPr>
            <w:tcW w:w="2459" w:type="dxa"/>
            <w:shd w:val="clear" w:color="auto" w:fill="F8FBFD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73D8DB8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n</w:t>
            </w:r>
          </w:p>
        </w:tc>
        <w:tc>
          <w:tcPr>
            <w:tcW w:w="2459" w:type="dxa"/>
            <w:shd w:val="clear" w:color="auto" w:fill="F8FBFD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6D6D29C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tuổi</w:t>
            </w:r>
          </w:p>
        </w:tc>
        <w:tc>
          <w:tcPr>
            <w:tcW w:w="2459" w:type="dxa"/>
            <w:shd w:val="clear" w:color="auto" w:fill="F8FBFD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9B045AF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Age: 16</w:t>
            </w:r>
          </w:p>
        </w:tc>
      </w:tr>
      <w:tr w14:paraId="767D2AFD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984E993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student</w:t>
            </w:r>
          </w:p>
        </w:tc>
        <w:tc>
          <w:tcPr>
            <w:tcW w:w="2459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D510B2B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n</w:t>
            </w:r>
          </w:p>
        </w:tc>
        <w:tc>
          <w:tcPr>
            <w:tcW w:w="2459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A73EB3A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học sinh</w:t>
            </w:r>
          </w:p>
        </w:tc>
        <w:tc>
          <w:tcPr>
            <w:tcW w:w="2459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89630EF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I am a student.</w:t>
            </w:r>
          </w:p>
        </w:tc>
      </w:tr>
      <w:tr w14:paraId="74CF574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F8FBFD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D41D5A9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classmate</w:t>
            </w:r>
          </w:p>
        </w:tc>
        <w:tc>
          <w:tcPr>
            <w:tcW w:w="2459" w:type="dxa"/>
            <w:shd w:val="clear" w:color="auto" w:fill="F8FBFD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4883563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n</w:t>
            </w:r>
          </w:p>
        </w:tc>
        <w:tc>
          <w:tcPr>
            <w:tcW w:w="2459" w:type="dxa"/>
            <w:shd w:val="clear" w:color="auto" w:fill="F8FBFD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EE43201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bạn cùng lớp</w:t>
            </w:r>
          </w:p>
        </w:tc>
        <w:tc>
          <w:tcPr>
            <w:tcW w:w="2459" w:type="dxa"/>
            <w:shd w:val="clear" w:color="auto" w:fill="F8FBFD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99235A3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We are classmates.</w:t>
            </w:r>
          </w:p>
        </w:tc>
      </w:tr>
      <w:tr w14:paraId="46E18492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FE71EB9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family</w:t>
            </w:r>
          </w:p>
        </w:tc>
        <w:tc>
          <w:tcPr>
            <w:tcW w:w="2459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ABDA9CD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n</w:t>
            </w:r>
          </w:p>
        </w:tc>
        <w:tc>
          <w:tcPr>
            <w:tcW w:w="2459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B25DB74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gia đình</w:t>
            </w:r>
          </w:p>
        </w:tc>
        <w:tc>
          <w:tcPr>
            <w:tcW w:w="2459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DB2FCF9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We are a happy family.</w:t>
            </w:r>
          </w:p>
        </w:tc>
      </w:tr>
      <w:tr w14:paraId="056F720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F8FBFD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C208457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brother</w:t>
            </w:r>
          </w:p>
        </w:tc>
        <w:tc>
          <w:tcPr>
            <w:tcW w:w="2459" w:type="dxa"/>
            <w:shd w:val="clear" w:color="auto" w:fill="F8FBFD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3C07C79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n</w:t>
            </w:r>
          </w:p>
        </w:tc>
        <w:tc>
          <w:tcPr>
            <w:tcW w:w="2459" w:type="dxa"/>
            <w:shd w:val="clear" w:color="auto" w:fill="F8FBFD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1C4744A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anh/em trai</w:t>
            </w:r>
          </w:p>
        </w:tc>
        <w:tc>
          <w:tcPr>
            <w:tcW w:w="2459" w:type="dxa"/>
            <w:shd w:val="clear" w:color="auto" w:fill="F8FBFD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B3D69C5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He is my brother.</w:t>
            </w:r>
          </w:p>
        </w:tc>
      </w:tr>
      <w:tr w14:paraId="39594D0D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7660304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sister</w:t>
            </w:r>
          </w:p>
        </w:tc>
        <w:tc>
          <w:tcPr>
            <w:tcW w:w="2459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D7CEADE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n</w:t>
            </w:r>
          </w:p>
        </w:tc>
        <w:tc>
          <w:tcPr>
            <w:tcW w:w="2459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8C16277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chị/em gái</w:t>
            </w:r>
          </w:p>
        </w:tc>
        <w:tc>
          <w:tcPr>
            <w:tcW w:w="2459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544C4FE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She is my sister.</w:t>
            </w:r>
          </w:p>
        </w:tc>
      </w:tr>
      <w:tr w14:paraId="42D597F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F8FBFD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DBC9CA8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friendly</w:t>
            </w:r>
          </w:p>
        </w:tc>
        <w:tc>
          <w:tcPr>
            <w:tcW w:w="2459" w:type="dxa"/>
            <w:shd w:val="clear" w:color="auto" w:fill="F8FBFD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975367B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adj</w:t>
            </w:r>
          </w:p>
        </w:tc>
        <w:tc>
          <w:tcPr>
            <w:tcW w:w="2459" w:type="dxa"/>
            <w:shd w:val="clear" w:color="auto" w:fill="F8FBFD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20A6D77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thân thiện</w:t>
            </w:r>
          </w:p>
        </w:tc>
        <w:tc>
          <w:tcPr>
            <w:tcW w:w="2459" w:type="dxa"/>
            <w:shd w:val="clear" w:color="auto" w:fill="F8FBFD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0100685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She is friendly.</w:t>
            </w:r>
          </w:p>
        </w:tc>
      </w:tr>
      <w:tr w14:paraId="462C34C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9EEA592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kind</w:t>
            </w:r>
          </w:p>
        </w:tc>
        <w:tc>
          <w:tcPr>
            <w:tcW w:w="2459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AAADCC9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adj</w:t>
            </w:r>
          </w:p>
        </w:tc>
        <w:tc>
          <w:tcPr>
            <w:tcW w:w="2459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64D2681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tốt bụng</w:t>
            </w:r>
          </w:p>
        </w:tc>
        <w:tc>
          <w:tcPr>
            <w:tcW w:w="2459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DE96BD8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You are kind.</w:t>
            </w:r>
          </w:p>
        </w:tc>
      </w:tr>
      <w:tr w14:paraId="33C1DA5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F8FBFD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E8214E6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happy</w:t>
            </w:r>
          </w:p>
        </w:tc>
        <w:tc>
          <w:tcPr>
            <w:tcW w:w="2459" w:type="dxa"/>
            <w:shd w:val="clear" w:color="auto" w:fill="F8FBFD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97D5583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adj</w:t>
            </w:r>
          </w:p>
        </w:tc>
        <w:tc>
          <w:tcPr>
            <w:tcW w:w="2459" w:type="dxa"/>
            <w:shd w:val="clear" w:color="auto" w:fill="F8FBFD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88674EE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vui vẻ</w:t>
            </w:r>
          </w:p>
        </w:tc>
        <w:tc>
          <w:tcPr>
            <w:tcW w:w="2459" w:type="dxa"/>
            <w:shd w:val="clear" w:color="auto" w:fill="F8FBFD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CFEAF7C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We are happy.</w:t>
            </w:r>
          </w:p>
        </w:tc>
      </w:tr>
      <w:tr w14:paraId="462322B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1D2B0E6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tired</w:t>
            </w:r>
          </w:p>
        </w:tc>
        <w:tc>
          <w:tcPr>
            <w:tcW w:w="2459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A15704D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adj</w:t>
            </w:r>
          </w:p>
        </w:tc>
        <w:tc>
          <w:tcPr>
            <w:tcW w:w="2459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E4AB996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mệt</w:t>
            </w:r>
          </w:p>
        </w:tc>
        <w:tc>
          <w:tcPr>
            <w:tcW w:w="2459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A99D542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I am tired.</w:t>
            </w:r>
          </w:p>
        </w:tc>
      </w:tr>
      <w:tr w14:paraId="51CE2E2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F8FBFD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47DF797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active</w:t>
            </w:r>
          </w:p>
        </w:tc>
        <w:tc>
          <w:tcPr>
            <w:tcW w:w="2459" w:type="dxa"/>
            <w:shd w:val="clear" w:color="auto" w:fill="F8FBFD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08FD20B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adj</w:t>
            </w:r>
          </w:p>
        </w:tc>
        <w:tc>
          <w:tcPr>
            <w:tcW w:w="2459" w:type="dxa"/>
            <w:shd w:val="clear" w:color="auto" w:fill="F8FBFD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38AC991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năng động</w:t>
            </w:r>
          </w:p>
        </w:tc>
        <w:tc>
          <w:tcPr>
            <w:tcW w:w="2459" w:type="dxa"/>
            <w:shd w:val="clear" w:color="auto" w:fill="F8FBFD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EA6093D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It is active.</w:t>
            </w:r>
          </w:p>
        </w:tc>
      </w:tr>
    </w:tbl>
    <w:p w14:paraId="679DD7F2">
      <w:pPr>
        <w:pStyle w:val="2"/>
      </w:pPr>
      <w:r>
        <w:t>12. REVIEW — EM CÓ NHỚ KHÔNG?</w:t>
      </w:r>
    </w:p>
    <w:p w14:paraId="3CD846AE">
      <w:pPr>
        <w:spacing w:after="120"/>
      </w:pPr>
      <w:r>
        <w:t>1. Đại từ nào thay cho một người nam? __________________________</w:t>
      </w:r>
    </w:p>
    <w:p w14:paraId="24C2493D">
      <w:pPr>
        <w:spacing w:after="120"/>
      </w:pPr>
      <w:r>
        <w:t>2. Đại từ nào thay cho nhiều người hoặc vật? ____________________</w:t>
      </w:r>
    </w:p>
    <w:p w14:paraId="6451154C">
      <w:pPr>
        <w:spacing w:after="120"/>
      </w:pPr>
      <w:r>
        <w:t>3. I đi với am, is hay are? ____________________________________</w:t>
      </w:r>
    </w:p>
    <w:p w14:paraId="5AA41D78">
      <w:pPr>
        <w:spacing w:after="120"/>
      </w:pPr>
      <w:r>
        <w:t>4. She đi với am, is hay are? _________________________________</w:t>
      </w:r>
    </w:p>
    <w:p w14:paraId="77B57307">
      <w:pPr>
        <w:spacing w:after="120"/>
      </w:pPr>
      <w:r>
        <w:t>5. Viết câu phủ định của “They are tired.” ______________________</w:t>
      </w:r>
    </w:p>
    <w:p w14:paraId="44BCCA43">
      <w:pPr>
        <w:spacing w:after="120"/>
      </w:pPr>
      <w:r>
        <w:t>6. Viết dạng rút gọn của “We are students.” _____________________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1FFF5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8A396C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ED7D31"/>
                <w:sz w:val="24"/>
                <w:u w:val="none"/>
              </w:rPr>
              <w:t>★  ENGLISH TIP #2</w:t>
            </w:r>
          </w:p>
          <w:p w14:paraId="5F6BD968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Đừng học am, is và are như ba từ riêng lẻ. Hãy học theo cặp cố định:</w:t>
            </w:r>
          </w:p>
          <w:p w14:paraId="7C6902E4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I am • he/she/it is • you/we/they are</w:t>
            </w:r>
          </w:p>
          <w:p w14:paraId="76C8E12F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Khi chủ ngữ thay đổi, hãy kiểm tra lại to be ngay lập tức.</w:t>
            </w:r>
          </w:p>
        </w:tc>
      </w:tr>
    </w:tbl>
    <w:p w14:paraId="0043807D">
      <w:pPr>
        <w:spacing w:after="0"/>
      </w:pPr>
    </w:p>
    <w:p w14:paraId="6F88DAE2">
      <w:r>
        <w:br w:type="page"/>
      </w:r>
    </w:p>
    <w:p w14:paraId="2DB645C5">
      <w:pPr>
        <w:pStyle w:val="2"/>
      </w:pPr>
      <w:r>
        <w:t>13. HOMEWORK — BÀI TẬP VỀ NHÀ</w:t>
      </w:r>
    </w:p>
    <w:p w14:paraId="44D3DC19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A.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Thay danh từ bằng đại từ phù hợp</w:t>
      </w:r>
    </w:p>
    <w:p w14:paraId="36CDB483">
      <w:pPr>
        <w:ind w:left="360"/>
      </w:pPr>
      <w:r>
        <w:t>1. Nam → ______</w:t>
      </w:r>
    </w:p>
    <w:p w14:paraId="41DB0072">
      <w:pPr>
        <w:ind w:left="360"/>
      </w:pPr>
      <w:r>
        <w:t>2. Mai → ______</w:t>
      </w:r>
    </w:p>
    <w:p w14:paraId="4FC6955C">
      <w:pPr>
        <w:ind w:left="360"/>
      </w:pPr>
      <w:r>
        <w:t>3. the computer → ______</w:t>
      </w:r>
    </w:p>
    <w:p w14:paraId="7091DFF5">
      <w:pPr>
        <w:ind w:left="360"/>
      </w:pPr>
      <w:r>
        <w:t>4. my parents → ______</w:t>
      </w:r>
    </w:p>
    <w:p w14:paraId="1CEA494E">
      <w:pPr>
        <w:ind w:left="360"/>
      </w:pPr>
      <w:r>
        <w:t>5. Lan and I → ______</w:t>
      </w:r>
    </w:p>
    <w:p w14:paraId="7D93DD4C">
      <w:pPr>
        <w:ind w:left="360"/>
      </w:pPr>
      <w:r>
        <w:t>6. the books → ______</w:t>
      </w:r>
    </w:p>
    <w:p w14:paraId="2F52BBD5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B.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Điền am, is hoặc are</w:t>
      </w:r>
    </w:p>
    <w:p w14:paraId="31CC4198">
      <w:pPr>
        <w:ind w:left="360"/>
      </w:pPr>
      <w:r>
        <w:t>1. I ______ happy.</w:t>
      </w:r>
    </w:p>
    <w:p w14:paraId="6A1AC675">
      <w:pPr>
        <w:ind w:left="360"/>
      </w:pPr>
      <w:r>
        <w:t>2. My sister ______ a student.</w:t>
      </w:r>
    </w:p>
    <w:p w14:paraId="16086662">
      <w:pPr>
        <w:ind w:left="360"/>
      </w:pPr>
      <w:r>
        <w:t>3. You ______ my friend.</w:t>
      </w:r>
    </w:p>
    <w:p w14:paraId="1866E4ED">
      <w:pPr>
        <w:ind w:left="360"/>
      </w:pPr>
      <w:r>
        <w:t>4. The dog ______ small.</w:t>
      </w:r>
    </w:p>
    <w:p w14:paraId="16452706">
      <w:pPr>
        <w:ind w:left="360"/>
      </w:pPr>
      <w:r>
        <w:t>5. We ______ in Da Lat.</w:t>
      </w:r>
    </w:p>
    <w:p w14:paraId="0D7D5D36">
      <w:pPr>
        <w:ind w:left="360"/>
      </w:pPr>
      <w:r>
        <w:t>6. They ______ teachers.</w:t>
      </w:r>
    </w:p>
    <w:p w14:paraId="2FAAC49E">
      <w:pPr>
        <w:ind w:left="360"/>
      </w:pPr>
      <w:r>
        <w:t>7. The books ______ new.</w:t>
      </w:r>
    </w:p>
    <w:p w14:paraId="614EA53A">
      <w:pPr>
        <w:ind w:left="360"/>
      </w:pPr>
      <w:r>
        <w:t>8. Nam ______ sixteen years old.</w:t>
      </w:r>
    </w:p>
    <w:p w14:paraId="40196F83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C.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Đổi sang câu phủ định</w:t>
      </w:r>
    </w:p>
    <w:p w14:paraId="67A8ABCA">
      <w:pPr>
        <w:ind w:left="360"/>
      </w:pPr>
      <w:r>
        <w:t>1. I am late.</w:t>
      </w:r>
    </w:p>
    <w:p w14:paraId="19D6E117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35E06F28">
      <w:pPr>
        <w:ind w:left="360"/>
      </w:pPr>
      <w:r>
        <w:t>2. She is tired.</w:t>
      </w:r>
    </w:p>
    <w:p w14:paraId="5784E1F5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211F2475">
      <w:pPr>
        <w:ind w:left="360"/>
      </w:pPr>
      <w:r>
        <w:t>3. It is big.</w:t>
      </w:r>
    </w:p>
    <w:p w14:paraId="13AF1C60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17B11F47">
      <w:pPr>
        <w:ind w:left="360"/>
      </w:pPr>
      <w:r>
        <w:t>4. We are at home.</w:t>
      </w:r>
    </w:p>
    <w:p w14:paraId="1EFB4B92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03588B38">
      <w:pPr>
        <w:ind w:left="360"/>
      </w:pPr>
      <w:r>
        <w:t>5. They are students.</w:t>
      </w:r>
    </w:p>
    <w:p w14:paraId="682713B3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79747A6E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D.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Viết đoạn giới thiệu bản thân</w:t>
      </w:r>
    </w:p>
    <w:p w14:paraId="0106713B">
      <w:r>
        <w:t>Viết 8–10 câu. Bài viết phải có: tên, tuổi, nơi sống, vai trò/nghề nghiệp, hai đặc điểm và một câu phủ định.</w:t>
      </w:r>
    </w:p>
    <w:p w14:paraId="389550D4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15AE101A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3706AA06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75EA1C4A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18CE057E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2E334CB6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00B80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E2F0D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2228E5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70AD47"/>
                <w:sz w:val="24"/>
                <w:u w:val="none"/>
              </w:rPr>
              <w:t>●  SPEAKING HOMEWORK</w:t>
            </w:r>
          </w:p>
          <w:p w14:paraId="01148023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Ghi âm phần giới thiệu trong 30–45 giây. Cố gắng dùng ít nhất ba dạng viết tắt: I’m, he’s/she’s, we’re hoặc they’re.</w:t>
            </w:r>
          </w:p>
        </w:tc>
      </w:tr>
    </w:tbl>
    <w:p w14:paraId="118CC761">
      <w:pPr>
        <w:spacing w:after="0"/>
      </w:pPr>
    </w:p>
    <w:p w14:paraId="2F89BCC1">
      <w:pPr>
        <w:spacing w:after="0"/>
      </w:pPr>
    </w:p>
    <w:sectPr>
      <w:headerReference r:id="rId5" w:type="default"/>
      <w:footerReference r:id="rId6" w:type="default"/>
      <w:pgSz w:w="11909" w:h="16834"/>
      <w:pgMar w:top="936" w:right="1037" w:bottom="936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799C2">
    <w:pPr>
      <w:pStyle w:val="18"/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F845FC">
    <w:pPr>
      <w:pStyle w:val="19"/>
      <w:jc w:val="right"/>
    </w:pPr>
    <w:r>
      <w:rPr>
        <w:rFonts w:ascii="Arial" w:hAnsi="Arial" w:eastAsia="Arial"/>
        <w:b/>
        <w:i w:val="0"/>
        <w:color w:val="2F75B5"/>
        <w:sz w:val="18"/>
        <w:u w:val="none"/>
      </w:rPr>
      <w:t>MODULE 1 • STAGE 1 • NGÀY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085858"/>
    <w:rsid w:val="6E18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4" w:lineRule="auto"/>
    </w:pPr>
    <w:rPr>
      <w:rFonts w:ascii="Arial" w:hAnsi="Arial" w:eastAsia="Arial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17365D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2F75B5"/>
      <w:sz w:val="27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ED7D31"/>
      <w:sz w:val="23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pPr>
      <w:keepNext/>
      <w:spacing w:before="0" w:after="200"/>
    </w:pPr>
    <w:rPr>
      <w:rFonts w:asciiTheme="majorHAnsi" w:hAnsiTheme="majorHAnsi" w:eastAsiaTheme="majorEastAsia" w:cstheme="majorBidi"/>
      <w:i/>
      <w:iCs/>
      <w:color w:val="666666"/>
      <w:spacing w:val="15"/>
      <w:sz w:val="26"/>
      <w:szCs w:val="24"/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8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Lesson Lead"/>
    <w:uiPriority w:val="0"/>
    <w:pPr>
      <w:spacing w:after="200" w:line="276" w:lineRule="auto"/>
    </w:pPr>
    <w:rPr>
      <w:rFonts w:ascii="Arial" w:hAnsi="Arial" w:eastAsia="Arial" w:cstheme="minorBidi"/>
      <w:color w:val="1F1F1F"/>
      <w:sz w:val="24"/>
      <w:szCs w:val="22"/>
      <w:lang w:val="en-US" w:eastAsia="en-US" w:bidi="ar-SA"/>
    </w:rPr>
  </w:style>
  <w:style w:type="paragraph" w:customStyle="1" w:styleId="165">
    <w:name w:val="Small Note"/>
    <w:uiPriority w:val="0"/>
    <w:pPr>
      <w:spacing w:after="200" w:line="276" w:lineRule="auto"/>
    </w:pPr>
    <w:rPr>
      <w:rFonts w:ascii="Arial" w:hAnsi="Arial" w:eastAsia="Arial" w:cstheme="minorBidi"/>
      <w:color w:val="666666"/>
      <w:sz w:val="19"/>
      <w:szCs w:val="22"/>
      <w:lang w:val="en-US" w:eastAsia="en-US" w:bidi="ar-SA"/>
    </w:rPr>
  </w:style>
  <w:style w:type="paragraph" w:customStyle="1" w:styleId="166">
    <w:name w:val="Answer Text"/>
    <w:uiPriority w:val="0"/>
    <w:pPr>
      <w:spacing w:after="200" w:line="276" w:lineRule="auto"/>
    </w:pPr>
    <w:rPr>
      <w:rFonts w:ascii="Arial" w:hAnsi="Arial" w:eastAsia="Arial" w:cstheme="minorBidi"/>
      <w:color w:val="1F1F1F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Thiên Vũ</dc:creator>
  <dc:description>generated by python-docx</dc:description>
  <cp:keywords>English foundation, pronouns, to be, am is are, introducing yourself</cp:keywords>
  <cp:lastModifiedBy>Thiên Vũ 78MA048.</cp:lastModifiedBy>
  <dcterms:modified xsi:type="dcterms:W3CDTF">2026-07-30T15:16:34Z</dcterms:modified>
  <dc:subject>Giáo trình tiếng Anh nền tảng cho học sinh mất gốc</dc:subject>
  <dc:title>Module 1 - Stage 1 - Ngày 2: Đại từ nhân xưng và động từ To be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23D54991604742C7B18364E191168F86_12</vt:lpwstr>
  </property>
</Properties>
</file>