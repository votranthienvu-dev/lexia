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C239D">
      <w:pPr>
        <w:widowControl/>
        <w:spacing w:before="560"/>
        <w:jc w:val="center"/>
      </w:pPr>
      <w:r>
        <w:rPr>
          <w:rFonts w:ascii="Arial" w:hAnsi="Arial" w:eastAsia="Arial"/>
          <w:b/>
          <w:i w:val="0"/>
          <w:color w:val="ED7D31"/>
          <w:sz w:val="28"/>
          <w:u w:val="none"/>
        </w:rPr>
        <w:t>MODULE 1</w:t>
      </w:r>
    </w:p>
    <w:p w14:paraId="19034676">
      <w:pPr>
        <w:widowControl/>
        <w:spacing w:after="60"/>
        <w:jc w:val="center"/>
      </w:pPr>
      <w:r>
        <w:rPr>
          <w:rFonts w:ascii="Arial" w:hAnsi="Arial" w:eastAsia="Arial"/>
          <w:b/>
          <w:i w:val="0"/>
          <w:color w:val="17365D"/>
          <w:sz w:val="50"/>
          <w:u w:val="none"/>
        </w:rPr>
        <w:t>ENGLISH FOUNDATION</w:t>
      </w:r>
    </w:p>
    <w:p w14:paraId="170C5040">
      <w:pPr>
        <w:widowControl/>
        <w:spacing w:after="360"/>
        <w:jc w:val="center"/>
      </w:pPr>
      <w:r>
        <w:rPr>
          <w:rFonts w:ascii="Arial" w:hAnsi="Arial" w:eastAsia="Arial"/>
          <w:b/>
          <w:i w:val="0"/>
          <w:color w:val="2F75B5"/>
          <w:sz w:val="26"/>
          <w:u w:val="none"/>
        </w:rPr>
        <w:t>STAGE 1 — BUILDING BASIC SENTENCES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7DD859F">
        <w:trPr>
          <w:jc w:val="center"/>
        </w:trPr>
        <w:tc>
          <w:tcPr>
            <w:tcW w:w="9835" w:type="dxa"/>
            <w:shd w:val="clear" w:color="auto" w:fill="17365D"/>
            <w:tcMar>
              <w:top w:w="320" w:type="dxa"/>
              <w:left w:w="300" w:type="dxa"/>
              <w:bottom w:w="320" w:type="dxa"/>
              <w:right w:w="300" w:type="dxa"/>
            </w:tcMar>
            <w:vAlign w:val="center"/>
          </w:tcPr>
          <w:p w14:paraId="4EEC47C0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  <w:u w:val="none"/>
              </w:rPr>
              <w:t>NGÀY 1</w:t>
            </w:r>
          </w:p>
          <w:p w14:paraId="5545854C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44"/>
                <w:u w:val="none"/>
              </w:rPr>
              <w:t>CÂU TIẾNG ANH CƠ BẢN</w:t>
            </w:r>
          </w:p>
          <w:p w14:paraId="79412970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/>
                <w:color w:val="D9EAF7"/>
                <w:sz w:val="22"/>
                <w:u w:val="none"/>
              </w:rPr>
              <w:t>How an English sentence works</w:t>
            </w:r>
          </w:p>
        </w:tc>
      </w:tr>
    </w:tbl>
    <w:p w14:paraId="1226F9FB">
      <w:pPr>
        <w:widowControl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A36B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591230F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✓  MỤC TIÊU BÀI HỌC</w:t>
            </w:r>
          </w:p>
          <w:p w14:paraId="768F5FD1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Sau bài học này, em có thể:</w:t>
            </w:r>
          </w:p>
          <w:p w14:paraId="342E68B9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1.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Nhận biết chủ ngữ (S), động từ (V) và tân ngữ (O).</w:t>
            </w:r>
          </w:p>
          <w:p w14:paraId="47BECE84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2.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Phân biệt câu dùng động từ thường và câu dùng to be.</w:t>
            </w:r>
          </w:p>
          <w:p w14:paraId="5F795090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3.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Nhận biết bốn từ loại nền tảng: noun, verb, adjective, adverb.</w:t>
            </w:r>
          </w:p>
          <w:p w14:paraId="213AF794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4.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Tự viết các câu tiếng Anh đơn giản về bản thân.</w:t>
            </w:r>
          </w:p>
        </w:tc>
      </w:tr>
    </w:tbl>
    <w:p w14:paraId="6B35B90E">
      <w:pPr>
        <w:widowControl/>
        <w:spacing w:after="0"/>
      </w:pPr>
    </w:p>
    <w:p w14:paraId="7D958431">
      <w:pPr>
        <w:widowControl/>
        <w:spacing w:before="300"/>
        <w:jc w:val="center"/>
      </w:pPr>
      <w:r>
        <w:rPr>
          <w:rFonts w:ascii="Arial" w:hAnsi="Arial" w:eastAsia="Arial"/>
          <w:b w:val="0"/>
          <w:i w:val="0"/>
          <w:color w:val="666666"/>
          <w:sz w:val="21"/>
          <w:u w:val="none"/>
        </w:rPr>
        <w:t>Tên học sinh: ________________________________</w:t>
      </w:r>
    </w:p>
    <w:p w14:paraId="718CB3D3">
      <w:pPr>
        <w:widowControl/>
        <w:jc w:val="center"/>
      </w:pPr>
      <w:r>
        <w:rPr>
          <w:rFonts w:ascii="Arial" w:hAnsi="Arial" w:eastAsia="Arial"/>
          <w:b w:val="0"/>
          <w:i w:val="0"/>
          <w:color w:val="666666"/>
          <w:sz w:val="21"/>
          <w:u w:val="none"/>
        </w:rPr>
        <w:t>Ngày học: ___________________________________</w:t>
      </w:r>
    </w:p>
    <w:p w14:paraId="02EA0236">
      <w:pPr>
        <w:widowControl/>
      </w:pPr>
      <w:r>
        <w:br w:type="page"/>
      </w:r>
    </w:p>
    <w:p w14:paraId="54590BEC">
      <w:pPr>
        <w:pStyle w:val="2"/>
        <w:widowControl/>
      </w:pPr>
      <w:r>
        <w:t>1. KHỞI ĐỘNG — EM ĐÃ BIẾT GÌ?</w:t>
      </w:r>
    </w:p>
    <w:p w14:paraId="7D5C8990">
      <w:pPr>
        <w:pStyle w:val="164"/>
        <w:widowControl/>
      </w:pPr>
      <w:r>
        <w:t>Đọc ba câu dưới đây và nối mỗi câu với nghĩa phù hợp.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9"/>
      </w:tblGrid>
      <w:tr w14:paraId="3C5C6E2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1F22D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Câu tiếng Anh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AD226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Đáp án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54BC2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 tiếng Việt</w:t>
            </w:r>
          </w:p>
        </w:tc>
      </w:tr>
      <w:tr w14:paraId="7A1A53E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142A228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1. I like music.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579814E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____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92A5F7A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A. Trường của tôi đẹp.</w:t>
            </w:r>
          </w:p>
        </w:tc>
      </w:tr>
      <w:tr w14:paraId="422F35F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4102624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2. My school is beautiful.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37EA11A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____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70971B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B. Tôi học tiếng Anh.</w:t>
            </w:r>
          </w:p>
        </w:tc>
      </w:tr>
      <w:tr w14:paraId="10A5A24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3F5E93C4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3. I study English.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0B53249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____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0EE953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C. Tôi thích âm nhạc.</w:t>
            </w:r>
          </w:p>
        </w:tc>
      </w:tr>
      <w:tr w14:paraId="076EEB03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gridSpan w:val="3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C2CBAA7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?  CÂU HỎI KHÁM PHÁ</w:t>
            </w:r>
          </w:p>
          <w:p w14:paraId="047E9A27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Trong câu “I like music”:</w:t>
            </w:r>
          </w:p>
          <w:p w14:paraId="7905A49B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Ai là người được nói đến? ____________________</w:t>
            </w:r>
          </w:p>
          <w:p w14:paraId="126D21F4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Người đó làm gì? _____________________________</w:t>
            </w:r>
          </w:p>
          <w:p w14:paraId="09BBAC3A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Người đó thích cái gì? _______________________</w:t>
            </w:r>
          </w:p>
        </w:tc>
      </w:tr>
    </w:tbl>
    <w:p w14:paraId="69111D9B">
      <w:pPr>
        <w:widowControl/>
        <w:spacing w:after="0"/>
      </w:pPr>
    </w:p>
    <w:p w14:paraId="432BFB93">
      <w:pPr>
        <w:pStyle w:val="2"/>
        <w:widowControl/>
      </w:pPr>
      <w:r>
        <w:t>2. BỘ XƯƠNG CỦA MỘT CÂU TIẾNG ANH</w:t>
      </w:r>
    </w:p>
    <w:p w14:paraId="260C3E74">
      <w:pPr>
        <w:widowControl/>
      </w:pPr>
      <w:r>
        <w:rPr>
          <w:rFonts w:ascii="Arial" w:hAnsi="Arial" w:eastAsia="Arial"/>
          <w:b w:val="0"/>
          <w:i w:val="0"/>
          <w:sz w:val="23"/>
          <w:u w:val="none"/>
        </w:rPr>
        <w:t>Một câu tiếng Anh cơ bản thường được xây từ các phần sau:</w:t>
      </w:r>
    </w:p>
    <w:tbl>
      <w:tblPr>
        <w:tblStyle w:val="12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4475F2A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shd w:val="clear" w:color="auto" w:fill="DDEBF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43538DF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36"/>
                <w:u w:val="none"/>
              </w:rPr>
              <w:t>S</w:t>
            </w:r>
            <w:r>
              <w:br w:type="textWrapping"/>
            </w:r>
            <w:r>
              <w:rPr>
                <w:rFonts w:ascii="Arial" w:hAnsi="Arial" w:eastAsia="Arial"/>
                <w:b/>
                <w:i w:val="0"/>
                <w:color w:val="2F75B5"/>
                <w:sz w:val="20"/>
                <w:u w:val="none"/>
              </w:rPr>
              <w:t>Subject</w:t>
            </w:r>
            <w: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1F1F1F"/>
                <w:sz w:val="20"/>
                <w:u w:val="none"/>
              </w:rPr>
              <w:t>Chủ ngữ</w:t>
            </w:r>
          </w:p>
        </w:tc>
        <w:tc>
          <w:tcPr>
            <w:tcW w:w="3278" w:type="dxa"/>
            <w:shd w:val="clear" w:color="auto" w:fill="FCE4D6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D29C2DD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36"/>
                <w:u w:val="none"/>
              </w:rPr>
              <w:t>V</w:t>
            </w:r>
            <w:r>
              <w:br w:type="textWrapping"/>
            </w:r>
            <w:r>
              <w:rPr>
                <w:rFonts w:ascii="Arial" w:hAnsi="Arial" w:eastAsia="Arial"/>
                <w:b/>
                <w:i w:val="0"/>
                <w:color w:val="2F75B5"/>
                <w:sz w:val="20"/>
                <w:u w:val="none"/>
              </w:rPr>
              <w:t>Verb</w:t>
            </w:r>
            <w: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1F1F1F"/>
                <w:sz w:val="20"/>
                <w:u w:val="none"/>
              </w:rPr>
              <w:t>Động từ</w:t>
            </w:r>
          </w:p>
        </w:tc>
        <w:tc>
          <w:tcPr>
            <w:tcW w:w="3278" w:type="dxa"/>
            <w:shd w:val="clear" w:color="auto" w:fill="E2F0D9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9E72F5C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36"/>
                <w:u w:val="none"/>
              </w:rPr>
              <w:t>O</w:t>
            </w:r>
            <w:r>
              <w:br w:type="textWrapping"/>
            </w:r>
            <w:r>
              <w:rPr>
                <w:rFonts w:ascii="Arial" w:hAnsi="Arial" w:eastAsia="Arial"/>
                <w:b/>
                <w:i w:val="0"/>
                <w:color w:val="2F75B5"/>
                <w:sz w:val="20"/>
                <w:u w:val="none"/>
              </w:rPr>
              <w:t>Object</w:t>
            </w:r>
            <w: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1F1F1F"/>
                <w:sz w:val="20"/>
                <w:u w:val="none"/>
              </w:rPr>
              <w:t>Tân ngữ</w:t>
            </w:r>
          </w:p>
        </w:tc>
      </w:tr>
      <w:tr w14:paraId="5186B1E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26E12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  <w:u w:val="none"/>
              </w:rPr>
              <w:t>I</w:t>
            </w:r>
          </w:p>
        </w:tc>
        <w:tc>
          <w:tcPr>
            <w:tcW w:w="32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5E70BE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  <w:u w:val="none"/>
              </w:rPr>
              <w:t>like</w:t>
            </w:r>
          </w:p>
        </w:tc>
        <w:tc>
          <w:tcPr>
            <w:tcW w:w="32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EF9077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  <w:u w:val="none"/>
              </w:rPr>
              <w:t>music</w:t>
            </w:r>
          </w:p>
        </w:tc>
      </w:tr>
    </w:tbl>
    <w:p w14:paraId="6A8C4C45">
      <w:pPr>
        <w:widowControl/>
        <w:jc w:val="center"/>
      </w:pPr>
      <w:r>
        <w:rPr>
          <w:rFonts w:ascii="Arial" w:hAnsi="Arial" w:eastAsia="Arial"/>
          <w:b/>
          <w:i w:val="0"/>
          <w:color w:val="2F75B5"/>
          <w:sz w:val="26"/>
          <w:u w:val="none"/>
        </w:rPr>
        <w:t>I</w:t>
      </w:r>
      <w:r>
        <w:rPr>
          <w:rFonts w:ascii="Arial" w:hAnsi="Arial" w:eastAsia="Arial"/>
          <w:b/>
          <w:i w:val="0"/>
          <w:color w:val="666666"/>
          <w:sz w:val="26"/>
          <w:u w:val="none"/>
        </w:rPr>
        <w:t xml:space="preserve">  +  </w:t>
      </w:r>
      <w:r>
        <w:rPr>
          <w:rFonts w:ascii="Arial" w:hAnsi="Arial" w:eastAsia="Arial"/>
          <w:b/>
          <w:i w:val="0"/>
          <w:color w:val="ED7D31"/>
          <w:sz w:val="26"/>
          <w:u w:val="none"/>
        </w:rPr>
        <w:t>like</w:t>
      </w:r>
      <w:r>
        <w:rPr>
          <w:rFonts w:ascii="Arial" w:hAnsi="Arial" w:eastAsia="Arial"/>
          <w:b/>
          <w:i w:val="0"/>
          <w:color w:val="666666"/>
          <w:sz w:val="26"/>
          <w:u w:val="none"/>
        </w:rPr>
        <w:t xml:space="preserve">  +  </w:t>
      </w:r>
      <w:r>
        <w:rPr>
          <w:rFonts w:ascii="Arial" w:hAnsi="Arial" w:eastAsia="Arial"/>
          <w:b/>
          <w:i w:val="0"/>
          <w:color w:val="70AD47"/>
          <w:sz w:val="26"/>
          <w:u w:val="none"/>
        </w:rPr>
        <w:t>music</w:t>
      </w:r>
      <w:r>
        <w:rPr>
          <w:rFonts w:ascii="Arial" w:hAnsi="Arial" w:eastAsia="Arial"/>
          <w:b w:val="0"/>
          <w:i w:val="0"/>
          <w:color w:val="1F1F1F"/>
          <w:sz w:val="24"/>
          <w:u w:val="none"/>
        </w:rPr>
        <w:t xml:space="preserve">  →  Tôi thích âm nhạc.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D7F4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7C988FA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→  CÁCH TÌM S – V – O</w:t>
            </w:r>
          </w:p>
          <w:p w14:paraId="1D0E080A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Bước 1: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Hỏi “Ai hoặc cái gì được nói đến?” → S.</w:t>
            </w:r>
          </w:p>
          <w:p w14:paraId="512AF7CE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Bước 2: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Hỏi “Chủ ngữ làm gì?” → V.</w:t>
            </w:r>
          </w:p>
          <w:p w14:paraId="7F71C7F5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Bước 3: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Hỏi “Hành động tác động đến ai hoặc cái gì?” → O.</w:t>
            </w:r>
          </w:p>
        </w:tc>
      </w:tr>
    </w:tbl>
    <w:p w14:paraId="14EDA8BC">
      <w:pPr>
        <w:widowControl/>
        <w:spacing w:after="0"/>
      </w:pPr>
    </w:p>
    <w:p w14:paraId="34C661E8">
      <w:pPr>
        <w:pStyle w:val="3"/>
        <w:widowControl/>
      </w:pPr>
      <w:r>
        <w:t>A. SUBJECT (S)</w:t>
      </w:r>
    </w:p>
    <w:p w14:paraId="1D385F0C">
      <w:pPr>
        <w:widowControl/>
      </w:pPr>
      <w:r>
        <w:rPr>
          <w:rFonts w:ascii="Arial" w:hAnsi="Arial" w:eastAsia="Arial"/>
          <w:b/>
          <w:i w:val="0"/>
          <w:color w:val="17365D"/>
          <w:u w:val="none"/>
        </w:rPr>
        <w:t xml:space="preserve">Chủ ngữ: </w:t>
      </w:r>
      <w:r>
        <w:rPr>
          <w:rFonts w:ascii="Arial" w:hAnsi="Arial" w:eastAsia="Arial"/>
          <w:b w:val="0"/>
          <w:i w:val="0"/>
          <w:u w:val="none"/>
        </w:rPr>
        <w:t>Người, vật hoặc sự việc mà câu đang nói đến.</w:t>
      </w:r>
    </w:p>
    <w:p w14:paraId="6FE900A6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Ví dụ: </w:t>
      </w:r>
      <w:r>
        <w:rPr>
          <w:rFonts w:ascii="Arial" w:hAnsi="Arial" w:eastAsia="Arial"/>
          <w:b w:val="0"/>
          <w:i w:val="0"/>
          <w:color w:val="666666"/>
          <w:u w:val="none"/>
        </w:rPr>
        <w:t>I • Lan • My mother • The cat • My school</w:t>
      </w:r>
    </w:p>
    <w:p w14:paraId="185D3CF8">
      <w:pPr>
        <w:pStyle w:val="3"/>
        <w:widowControl/>
      </w:pPr>
      <w:r>
        <w:t>B. VERB (V)</w:t>
      </w:r>
    </w:p>
    <w:p w14:paraId="0C440441">
      <w:pPr>
        <w:widowControl/>
      </w:pPr>
      <w:r>
        <w:rPr>
          <w:rFonts w:ascii="Arial" w:hAnsi="Arial" w:eastAsia="Arial"/>
          <w:b/>
          <w:i w:val="0"/>
          <w:color w:val="17365D"/>
          <w:u w:val="none"/>
        </w:rPr>
        <w:t xml:space="preserve">Động từ: </w:t>
      </w:r>
      <w:r>
        <w:rPr>
          <w:rFonts w:ascii="Arial" w:hAnsi="Arial" w:eastAsia="Arial"/>
          <w:b w:val="0"/>
          <w:i w:val="0"/>
          <w:u w:val="none"/>
        </w:rPr>
        <w:t>Cho biết chủ ngữ làm gì hoặc ở trạng thái nào.</w:t>
      </w:r>
    </w:p>
    <w:p w14:paraId="649475C9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Ví dụ: </w:t>
      </w:r>
      <w:r>
        <w:rPr>
          <w:rFonts w:ascii="Arial" w:hAnsi="Arial" w:eastAsia="Arial"/>
          <w:b w:val="0"/>
          <w:i w:val="0"/>
          <w:color w:val="666666"/>
          <w:u w:val="none"/>
        </w:rPr>
        <w:t>study • read • like • sleep • am/is/are</w:t>
      </w:r>
    </w:p>
    <w:p w14:paraId="1920F0C3">
      <w:pPr>
        <w:pStyle w:val="3"/>
        <w:widowControl/>
      </w:pPr>
      <w:r>
        <w:t>C. OBJECT (O)</w:t>
      </w:r>
    </w:p>
    <w:p w14:paraId="79015CBD">
      <w:pPr>
        <w:widowControl/>
      </w:pPr>
      <w:r>
        <w:rPr>
          <w:rFonts w:ascii="Arial" w:hAnsi="Arial" w:eastAsia="Arial"/>
          <w:b/>
          <w:i w:val="0"/>
          <w:color w:val="17365D"/>
          <w:u w:val="none"/>
        </w:rPr>
        <w:t xml:space="preserve">Tân ngữ: </w:t>
      </w:r>
      <w:r>
        <w:rPr>
          <w:rFonts w:ascii="Arial" w:hAnsi="Arial" w:eastAsia="Arial"/>
          <w:b w:val="0"/>
          <w:i w:val="0"/>
          <w:u w:val="none"/>
        </w:rPr>
        <w:t>Người hoặc vật nhận tác động của hành động. Không phải câu nào cũng có O.</w:t>
      </w:r>
    </w:p>
    <w:p w14:paraId="3415C531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Ví dụ: </w:t>
      </w:r>
      <w:r>
        <w:rPr>
          <w:rFonts w:ascii="Arial" w:hAnsi="Arial" w:eastAsia="Arial"/>
          <w:b w:val="0"/>
          <w:i w:val="0"/>
          <w:color w:val="666666"/>
          <w:u w:val="none"/>
        </w:rPr>
        <w:t>books • English • music • football</w:t>
      </w:r>
    </w:p>
    <w:p w14:paraId="1B598181">
      <w:pPr>
        <w:widowControl/>
        <w:spacing w:before="180"/>
      </w:pPr>
      <w:r>
        <w:rPr>
          <w:rFonts w:ascii="Arial" w:hAnsi="Arial" w:eastAsia="Arial"/>
          <w:b/>
          <w:i w:val="0"/>
          <w:color w:val="17365D"/>
          <w:sz w:val="24"/>
          <w:u w:val="none"/>
        </w:rPr>
        <w:t>Hai cấu trúc đầu tiên: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05B3506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A9E50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Cấu trúc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65051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E2653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Phân tích</w:t>
            </w:r>
          </w:p>
        </w:tc>
      </w:tr>
      <w:tr w14:paraId="3C71F0E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04FDF6A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V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421D619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Birds fly.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FF24F7D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Birds (S) + fly (V)</w:t>
            </w:r>
          </w:p>
        </w:tc>
      </w:tr>
      <w:tr w14:paraId="75E8563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DA8E5F8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V + O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3DD6BC52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read books.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A919C28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(S) + read (V) + books (O)</w:t>
            </w:r>
          </w:p>
        </w:tc>
      </w:tr>
    </w:tbl>
    <w:p w14:paraId="094ACCB4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Tìm S, V và O</w:t>
      </w:r>
    </w:p>
    <w:p w14:paraId="091EC279">
      <w:pPr>
        <w:pStyle w:val="166"/>
        <w:widowControl/>
      </w:pPr>
      <w:r>
        <w:t>Gạch một gạch dưới S, khoanh tròn V và đóng khung O. Nếu câu không có O, ghi “không có O”.</w:t>
      </w:r>
    </w:p>
    <w:p w14:paraId="7C53CA8D">
      <w:pPr>
        <w:widowControl/>
        <w:spacing w:after="120"/>
        <w:ind w:left="360"/>
      </w:pPr>
      <w:r>
        <w:t>1. Lan studies English.</w:t>
      </w:r>
    </w:p>
    <w:p w14:paraId="24D36CD6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E1B981B">
      <w:pPr>
        <w:widowControl/>
        <w:spacing w:after="120"/>
        <w:ind w:left="360"/>
      </w:pPr>
      <w:r>
        <w:t>2. The cat eats fish.</w:t>
      </w:r>
    </w:p>
    <w:p w14:paraId="46545D61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D7C814C">
      <w:pPr>
        <w:widowControl/>
        <w:spacing w:after="120"/>
        <w:ind w:left="360"/>
      </w:pPr>
      <w:r>
        <w:t>3. Birds fly.</w:t>
      </w:r>
    </w:p>
    <w:p w14:paraId="6A40C668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33FA4F6">
      <w:pPr>
        <w:widowControl/>
        <w:spacing w:after="120"/>
        <w:ind w:left="360"/>
      </w:pPr>
      <w:r>
        <w:t>4. My brother reads books.</w:t>
      </w:r>
    </w:p>
    <w:p w14:paraId="55570B5E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62B1D3A">
      <w:pPr>
        <w:widowControl/>
        <w:spacing w:after="120"/>
        <w:ind w:left="360"/>
      </w:pPr>
      <w:r>
        <w:t>5. The baby sleeps.</w:t>
      </w:r>
    </w:p>
    <w:p w14:paraId="5E601F0E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17FC8D2">
      <w:pPr>
        <w:widowControl/>
      </w:pPr>
      <w:r>
        <w:br w:type="page"/>
      </w:r>
    </w:p>
    <w:p w14:paraId="37DCDCB5">
      <w:pPr>
        <w:pStyle w:val="2"/>
        <w:widowControl/>
      </w:pPr>
      <w:r>
        <w:t>3. ĐỘNG TỪ THƯỜNG VÀ ĐỘNG TỪ TO BE</w:t>
      </w:r>
    </w:p>
    <w:p w14:paraId="14A70607">
      <w:pPr>
        <w:pStyle w:val="164"/>
        <w:widowControl/>
      </w:pPr>
      <w:r>
        <w:t>Trong tiếng Anh, có hai kiểu câu cơ bản mà em cần phân biệt ngay từ đầu.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9"/>
      </w:tblGrid>
      <w:tr w14:paraId="408017B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E166B">
            <w:pPr>
              <w:keepLines/>
              <w:jc w:val="center"/>
            </w:pP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E491A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CÂU CÓ HÀNH ĐỘNG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CE2F9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CÂU DÙNG TO BE</w:t>
            </w:r>
          </w:p>
        </w:tc>
      </w:tr>
      <w:tr w14:paraId="622648A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shd w:val="clear" w:color="auto" w:fill="F2F2F2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814C4AF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Ví dụ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11136D8F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Lan studies English.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3EE20427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Lan is friendly.</w:t>
            </w:r>
          </w:p>
        </w:tc>
      </w:tr>
      <w:tr w14:paraId="7DA9EE2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shd w:val="clear" w:color="auto" w:fill="F2F2F2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47C2F183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Động từ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20E4D2C6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studies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B561E67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is</w:t>
            </w:r>
          </w:p>
        </w:tc>
      </w:tr>
      <w:tr w14:paraId="10FB185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shd w:val="clear" w:color="auto" w:fill="F2F2F2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7302A327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Ý nghĩa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0FE82D42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Lan làm hành động học.</w:t>
            </w:r>
          </w:p>
        </w:tc>
        <w:tc>
          <w:tcPr>
            <w:tcW w:w="3278" w:type="dxa"/>
            <w:tcMar>
              <w:top w:w="125" w:type="dxa"/>
              <w:left w:w="120" w:type="dxa"/>
              <w:bottom w:w="125" w:type="dxa"/>
              <w:right w:w="120" w:type="dxa"/>
            </w:tcMar>
            <w:vAlign w:val="center"/>
          </w:tcPr>
          <w:p w14:paraId="6ABD6466">
            <w:pPr>
              <w:keepLines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friendly miêu tả Lan.</w:t>
            </w:r>
          </w:p>
        </w:tc>
      </w:tr>
      <w:tr w14:paraId="0B3FA715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gridSpan w:val="3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353E36D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!  TO BE LÀ GÌ?</w:t>
            </w:r>
          </w:p>
          <w:p w14:paraId="6430C8F1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Trong bài này, em chỉ cần nhận biết ba dạng của to be:</w:t>
            </w:r>
          </w:p>
          <w:p w14:paraId="13DD994C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am</w:t>
            </w:r>
          </w:p>
          <w:p w14:paraId="6543B77D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is</w:t>
            </w:r>
          </w:p>
          <w:p w14:paraId="300C2825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are</w:t>
            </w:r>
          </w:p>
          <w:p w14:paraId="28131977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To be thường nối chủ ngữ với một đặc điểm hoặc một danh từ.</w:t>
            </w:r>
          </w:p>
        </w:tc>
      </w:tr>
    </w:tbl>
    <w:p w14:paraId="2ED37850">
      <w:pPr>
        <w:widowControl/>
        <w:spacing w:after="0"/>
      </w:pPr>
    </w:p>
    <w:p w14:paraId="7BAFA974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Cấu trúc 3: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 + be + Adjective</w:t>
      </w:r>
    </w:p>
    <w:p w14:paraId="68004C7D">
      <w:pPr>
        <w:widowControl/>
        <w:ind w:left="360"/>
      </w:pPr>
      <w:r>
        <w:t>Lan is friendly. → Lan thân thiện.</w:t>
      </w:r>
    </w:p>
    <w:p w14:paraId="4FAE6BD2">
      <w:pPr>
        <w:widowControl/>
        <w:ind w:left="360"/>
      </w:pPr>
      <w:r>
        <w:t>My school is beautiful. → Trường của tôi đẹp.</w:t>
      </w:r>
    </w:p>
    <w:p w14:paraId="51F1D54D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Cấu trúc 4: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 + be + Noun</w:t>
      </w:r>
    </w:p>
    <w:p w14:paraId="6F336B95">
      <w:pPr>
        <w:widowControl/>
        <w:ind w:left="360"/>
      </w:pPr>
      <w:r>
        <w:t>I am a student. → Tôi là một học sinh.</w:t>
      </w:r>
    </w:p>
    <w:p w14:paraId="0EEFF77C">
      <w:pPr>
        <w:widowControl/>
        <w:ind w:left="360"/>
      </w:pPr>
      <w:r>
        <w:t>Nam is my friend. → Nam là bạn của tôi.</w:t>
      </w:r>
    </w:p>
    <w:tbl>
      <w:tblPr>
        <w:tblStyle w:val="12"/>
        <w:tblW w:w="0" w:type="auto"/>
        <w:jc w:val="center"/>
        <w:tblBorders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  <w:insideH w:val="single" w:color="E7E6E6" w:sz="4" w:space="0"/>
          <w:insideV w:val="single" w:color="E7E6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AA5DAB6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989EC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CHƯA ĐÚNG</w:t>
            </w:r>
          </w:p>
        </w:tc>
        <w:tc>
          <w:tcPr>
            <w:tcW w:w="491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F7C07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>ĐÚNG</w:t>
            </w:r>
          </w:p>
        </w:tc>
      </w:tr>
      <w:tr w14:paraId="00F59CD3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E2553F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24"/>
                <w:u w:val="none"/>
              </w:rPr>
              <w:t>I happy.</w:t>
            </w:r>
          </w:p>
        </w:tc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23CCC9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I am happy.</w:t>
            </w:r>
          </w:p>
        </w:tc>
      </w:tr>
    </w:tbl>
    <w:p w14:paraId="41D1C89E">
      <w:pPr>
        <w:widowControl/>
        <w:ind w:left="216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Giải thích: </w:t>
      </w:r>
      <w:r>
        <w:rPr>
          <w:rFonts w:ascii="Arial" w:hAnsi="Arial" w:eastAsia="Arial"/>
          <w:b w:val="0"/>
          <w:i w:val="0"/>
          <w:u w:val="none"/>
        </w:rPr>
        <w:t>“happy” là đặc điểm, không phải động từ. Câu cần “am” để nối I với happy.</w:t>
      </w:r>
    </w:p>
    <w:tbl>
      <w:tblPr>
        <w:tblStyle w:val="12"/>
        <w:tblW w:w="0" w:type="auto"/>
        <w:jc w:val="center"/>
        <w:tblBorders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  <w:insideH w:val="single" w:color="E7E6E6" w:sz="4" w:space="0"/>
          <w:insideV w:val="single" w:color="E7E6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3C129A6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A41B2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CHƯA ĐÚNG</w:t>
            </w:r>
          </w:p>
        </w:tc>
        <w:tc>
          <w:tcPr>
            <w:tcW w:w="491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C9FAD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>ĐÚNG</w:t>
            </w:r>
          </w:p>
        </w:tc>
      </w:tr>
      <w:tr w14:paraId="722E49DB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C22E1E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24"/>
                <w:u w:val="none"/>
              </w:rPr>
              <w:t>I am like music.</w:t>
            </w:r>
          </w:p>
        </w:tc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C07302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I like music.</w:t>
            </w:r>
          </w:p>
        </w:tc>
      </w:tr>
    </w:tbl>
    <w:p w14:paraId="79540377">
      <w:pPr>
        <w:widowControl/>
        <w:ind w:left="216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Giải thích: </w:t>
      </w:r>
      <w:r>
        <w:rPr>
          <w:rFonts w:ascii="Arial" w:hAnsi="Arial" w:eastAsia="Arial"/>
          <w:b w:val="0"/>
          <w:i w:val="0"/>
          <w:u w:val="none"/>
        </w:rPr>
        <w:t>“like” đã là động từ chính. Trong câu đơn này, không đặt “am” trước “like”.</w:t>
      </w:r>
    </w:p>
    <w:p w14:paraId="583FBC73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2.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Chọn câu đúng</w:t>
      </w:r>
    </w:p>
    <w:p w14:paraId="659FE82D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1. </w:t>
      </w:r>
      <w:r>
        <w:rPr>
          <w:rFonts w:ascii="Arial" w:hAnsi="Arial" w:eastAsia="Arial"/>
          <w:b w:val="0"/>
          <w:i w:val="0"/>
          <w:u w:val="none"/>
        </w:rPr>
        <w:t>A. I am a student.      B. I a student.</w:t>
      </w:r>
    </w:p>
    <w:p w14:paraId="4DE0A0EC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2. </w:t>
      </w:r>
      <w:r>
        <w:rPr>
          <w:rFonts w:ascii="Arial" w:hAnsi="Arial" w:eastAsia="Arial"/>
          <w:b w:val="0"/>
          <w:i w:val="0"/>
          <w:u w:val="none"/>
        </w:rPr>
        <w:t>A. She is friendly.      B. She friendly.</w:t>
      </w:r>
    </w:p>
    <w:p w14:paraId="6BDB8F05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3. </w:t>
      </w:r>
      <w:r>
        <w:rPr>
          <w:rFonts w:ascii="Arial" w:hAnsi="Arial" w:eastAsia="Arial"/>
          <w:b w:val="0"/>
          <w:i w:val="0"/>
          <w:u w:val="none"/>
        </w:rPr>
        <w:t>A. We are study English.      B. We study English.</w:t>
      </w:r>
    </w:p>
    <w:p w14:paraId="6C96D9E0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4. </w:t>
      </w:r>
      <w:r>
        <w:rPr>
          <w:rFonts w:ascii="Arial" w:hAnsi="Arial" w:eastAsia="Arial"/>
          <w:b w:val="0"/>
          <w:i w:val="0"/>
          <w:u w:val="none"/>
        </w:rPr>
        <w:t>A. My school is big.      B. My school big.</w:t>
      </w:r>
    </w:p>
    <w:p w14:paraId="09665649">
      <w:pPr>
        <w:widowControl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5. </w:t>
      </w:r>
      <w:r>
        <w:rPr>
          <w:rFonts w:ascii="Arial" w:hAnsi="Arial" w:eastAsia="Arial"/>
          <w:b w:val="0"/>
          <w:i w:val="0"/>
          <w:u w:val="none"/>
        </w:rPr>
        <w:t>A. They play football.      B. They are play football.</w:t>
      </w:r>
    </w:p>
    <w:p w14:paraId="35EF2D6B">
      <w:pPr>
        <w:widowControl/>
      </w:pPr>
      <w:r>
        <w:br w:type="page"/>
      </w:r>
    </w:p>
    <w:p w14:paraId="44FB8931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3.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Hoàn thành câu bằng từ thích hợp</w:t>
      </w:r>
    </w:p>
    <w:p w14:paraId="6F9EE143">
      <w:pPr>
        <w:pStyle w:val="166"/>
        <w:widowControl/>
      </w:pPr>
      <w:r>
        <w:t>Điền một từ trong khung. Mỗi từ chỉ dùng một lần.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5713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529CB61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WORD BANK</w:t>
            </w:r>
          </w:p>
          <w:p w14:paraId="3FC0906B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am • is • study • like • beautiful</w:t>
            </w:r>
          </w:p>
        </w:tc>
      </w:tr>
    </w:tbl>
    <w:p w14:paraId="08F648A4">
      <w:pPr>
        <w:widowControl/>
        <w:spacing w:after="0"/>
      </w:pPr>
    </w:p>
    <w:p w14:paraId="13E45262">
      <w:pPr>
        <w:widowControl/>
        <w:ind w:left="360"/>
      </w:pPr>
      <w:r>
        <w:t>1. I ________ a student.</w:t>
      </w:r>
    </w:p>
    <w:p w14:paraId="6700F6E1">
      <w:pPr>
        <w:widowControl/>
        <w:ind w:left="360"/>
      </w:pPr>
      <w:r>
        <w:t>2. My school ________ big.</w:t>
      </w:r>
    </w:p>
    <w:p w14:paraId="670E6D70">
      <w:pPr>
        <w:widowControl/>
        <w:ind w:left="360"/>
      </w:pPr>
      <w:r>
        <w:t>3. We ________ English.</w:t>
      </w:r>
    </w:p>
    <w:p w14:paraId="50988131">
      <w:pPr>
        <w:widowControl/>
        <w:ind w:left="360"/>
      </w:pPr>
      <w:r>
        <w:t>4. I ________ music.</w:t>
      </w:r>
    </w:p>
    <w:p w14:paraId="0809C6EF">
      <w:pPr>
        <w:widowControl/>
        <w:ind w:left="360"/>
      </w:pPr>
      <w:r>
        <w:t>5. Da Lat is ________.</w:t>
      </w:r>
    </w:p>
    <w:p w14:paraId="2A2B37E0">
      <w:pPr>
        <w:pStyle w:val="2"/>
        <w:widowControl/>
      </w:pPr>
      <w:r>
        <w:t>4. BỐN TỪ LOẠI NỀN TẢNG</w:t>
      </w:r>
    </w:p>
    <w:p w14:paraId="1D47668C">
      <w:pPr>
        <w:pStyle w:val="164"/>
        <w:widowControl/>
      </w:pPr>
      <w:r>
        <w:t>Mỗi từ trong câu có một “công việc” riêng. Ngày 1 chỉ tập trung vào bốn nhóm quan trọng nhất.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7689C91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A6334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 loại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D9218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Ý nghĩa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68547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Câu hỏi nhận biết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77066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</w:tr>
      <w:tr w14:paraId="2857384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E24CC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Noun (n)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8C5AB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Danh từ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331F8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Người/vật/nơi chốn gì?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D2BAC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teacher, book, school</w:t>
            </w:r>
          </w:p>
        </w:tc>
      </w:tr>
      <w:tr w14:paraId="0EE01C0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3927D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Verb (v)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AFE4D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Động từ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4C61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Làm gì?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01B5B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study, read, play</w:t>
            </w:r>
          </w:p>
        </w:tc>
      </w:tr>
      <w:tr w14:paraId="4CB9FEA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27A10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Adjective (adj)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D6FC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Tính từ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C114D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Người/vật như thế nào?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B8209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happy, big, friendly</w:t>
            </w:r>
          </w:p>
        </w:tc>
      </w:tr>
      <w:tr w14:paraId="71750EA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63320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Adverb (adv)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96E95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Trạng từ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2E0C7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Hành động diễn ra như thế nào?</w:t>
            </w:r>
          </w:p>
        </w:tc>
        <w:tc>
          <w:tcPr>
            <w:tcW w:w="245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89A33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slowly, carefully, well</w:t>
            </w:r>
          </w:p>
        </w:tc>
      </w:tr>
    </w:tbl>
    <w:p w14:paraId="1A5D1C4B">
      <w:pPr>
        <w:widowControl/>
        <w:ind w:left="288"/>
      </w:pPr>
      <w:r>
        <w:rPr>
          <w:rFonts w:ascii="Arial" w:hAnsi="Arial" w:eastAsia="Arial"/>
          <w:b/>
          <w:i w:val="0"/>
          <w:color w:val="2F75B5"/>
          <w:sz w:val="24"/>
          <w:u w:val="none"/>
        </w:rPr>
        <w:t>teacher</w:t>
      </w:r>
      <w:r>
        <w:rPr>
          <w:rFonts w:ascii="Arial" w:hAnsi="Arial" w:eastAsia="Arial"/>
          <w:b w:val="0"/>
          <w:i w:val="0"/>
          <w:color w:val="1F1F1F"/>
          <w:u w:val="none"/>
        </w:rPr>
        <w:t xml:space="preserve">  →  Noun  →  a person — một người</w:t>
      </w:r>
    </w:p>
    <w:p w14:paraId="313B585F">
      <w:pPr>
        <w:widowControl/>
        <w:ind w:left="288"/>
      </w:pPr>
      <w:r>
        <w:rPr>
          <w:rFonts w:ascii="Arial" w:hAnsi="Arial" w:eastAsia="Arial"/>
          <w:b/>
          <w:i w:val="0"/>
          <w:color w:val="2F75B5"/>
          <w:sz w:val="24"/>
          <w:u w:val="none"/>
        </w:rPr>
        <w:t>study</w:t>
      </w:r>
      <w:r>
        <w:rPr>
          <w:rFonts w:ascii="Arial" w:hAnsi="Arial" w:eastAsia="Arial"/>
          <w:b w:val="0"/>
          <w:i w:val="0"/>
          <w:color w:val="1F1F1F"/>
          <w:u w:val="none"/>
        </w:rPr>
        <w:t xml:space="preserve">  →  Verb  →  an action — một hành động</w:t>
      </w:r>
    </w:p>
    <w:p w14:paraId="538205BA">
      <w:pPr>
        <w:widowControl/>
        <w:ind w:left="288"/>
      </w:pPr>
      <w:r>
        <w:rPr>
          <w:rFonts w:ascii="Arial" w:hAnsi="Arial" w:eastAsia="Arial"/>
          <w:b/>
          <w:i w:val="0"/>
          <w:color w:val="2F75B5"/>
          <w:sz w:val="24"/>
          <w:u w:val="none"/>
        </w:rPr>
        <w:t>friendly</w:t>
      </w:r>
      <w:r>
        <w:rPr>
          <w:rFonts w:ascii="Arial" w:hAnsi="Arial" w:eastAsia="Arial"/>
          <w:b w:val="0"/>
          <w:i w:val="0"/>
          <w:color w:val="1F1F1F"/>
          <w:u w:val="none"/>
        </w:rPr>
        <w:t xml:space="preserve">  →  Adjective  →  describes a person — miêu tả một người</w:t>
      </w:r>
    </w:p>
    <w:p w14:paraId="4E9EF96F">
      <w:pPr>
        <w:widowControl/>
        <w:ind w:left="288"/>
      </w:pPr>
      <w:r>
        <w:rPr>
          <w:rFonts w:ascii="Arial" w:hAnsi="Arial" w:eastAsia="Arial"/>
          <w:b/>
          <w:i w:val="0"/>
          <w:color w:val="2F75B5"/>
          <w:sz w:val="24"/>
          <w:u w:val="none"/>
        </w:rPr>
        <w:t>slowly</w:t>
      </w:r>
      <w:r>
        <w:rPr>
          <w:rFonts w:ascii="Arial" w:hAnsi="Arial" w:eastAsia="Arial"/>
          <w:b w:val="0"/>
          <w:i w:val="0"/>
          <w:color w:val="1F1F1F"/>
          <w:u w:val="none"/>
        </w:rPr>
        <w:t xml:space="preserve">  →  Adverb  →  describes an action — miêu tả cách hành động diễn ra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5A01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03BA9FB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★  MẸO NHẬN BIẾT</w:t>
            </w:r>
          </w:p>
          <w:p w14:paraId="2B1312D3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Noun thường gọi tên người hoặc vật.</w:t>
            </w:r>
          </w:p>
          <w:p w14:paraId="4BBBA4A5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Verb cho biết hành động.</w:t>
            </w:r>
          </w:p>
          <w:p w14:paraId="5087D45B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Adjective miêu tả chủ ngữ hoặc danh từ.</w:t>
            </w:r>
          </w:p>
          <w:p w14:paraId="599B8106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Nhiều adverb chỉ cách thức có đuôi -ly: slowly, carefully, quickly.</w:t>
            </w:r>
          </w:p>
          <w:p w14:paraId="29A3BDB3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Lưu ý: Đây chỉ là mẹo ban đầu, không phải mọi trạng từ đều có đuôi -ly.</w:t>
            </w:r>
          </w:p>
        </w:tc>
      </w:tr>
    </w:tbl>
    <w:p w14:paraId="708A89F4">
      <w:pPr>
        <w:widowControl/>
        <w:spacing w:after="0"/>
      </w:pPr>
    </w:p>
    <w:p w14:paraId="288B3F2D">
      <w:pPr>
        <w:widowControl/>
      </w:pPr>
      <w:r>
        <w:br w:type="page"/>
      </w:r>
    </w:p>
    <w:p w14:paraId="0D2E3EB6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4.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Phân loại từ</w:t>
      </w:r>
    </w:p>
    <w:p w14:paraId="1096EC10">
      <w:pPr>
        <w:widowControl/>
      </w:pPr>
      <w:r>
        <w:t>Ghi N, V, Adj hoặc Adv vào ô trống.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71CE5BC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</w:tblPrEx>
        <w:trPr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91678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99588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Loại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DBF51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28103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Loại</w:t>
            </w:r>
          </w:p>
        </w:tc>
      </w:tr>
      <w:tr w14:paraId="3031093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AD70C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teacher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3FC04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55D8E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write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73EA6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</w:tr>
      <w:tr w14:paraId="1E1D1D1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B50CB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happy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65D2D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93D98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carefully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F665E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</w:tr>
      <w:tr w14:paraId="187D76D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BEA7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hospital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D7202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F4D2B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sleep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0DD7B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</w:tr>
      <w:tr w14:paraId="7E495BA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3FE6E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beautiful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BE62B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A3328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slowly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DEFC0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</w:tr>
      <w:tr w14:paraId="114446B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B9BA4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student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4A0FD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D0A7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read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A95B9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</w:tr>
      <w:tr w14:paraId="56BD4CD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58FFA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friendly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949A7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BE3B2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well</w:t>
            </w:r>
          </w:p>
        </w:tc>
        <w:tc>
          <w:tcPr>
            <w:tcW w:w="24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EDFC8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</w:t>
            </w:r>
          </w:p>
        </w:tc>
      </w:tr>
    </w:tbl>
    <w:p w14:paraId="62A0437C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5.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Chọn dạng từ đúng</w:t>
      </w:r>
    </w:p>
    <w:p w14:paraId="5CB7C872">
      <w:pPr>
        <w:widowControl/>
        <w:ind w:left="360"/>
      </w:pPr>
      <w:r>
        <w:t>1. She is a (beautiful / beautifully) student.</w:t>
      </w:r>
    </w:p>
    <w:p w14:paraId="25E38EEC">
      <w:pPr>
        <w:widowControl/>
        <w:ind w:left="360"/>
      </w:pPr>
      <w:r>
        <w:t>2. She sings (beautiful / beautifully).</w:t>
      </w:r>
    </w:p>
    <w:p w14:paraId="07805E75">
      <w:pPr>
        <w:widowControl/>
        <w:ind w:left="360"/>
      </w:pPr>
      <w:r>
        <w:t>3. He drives (careful / carefully).</w:t>
      </w:r>
    </w:p>
    <w:p w14:paraId="2846192A">
      <w:pPr>
        <w:widowControl/>
        <w:ind w:left="360"/>
      </w:pPr>
      <w:r>
        <w:t>4. This exercise is (easy / easily).</w:t>
      </w:r>
    </w:p>
    <w:p w14:paraId="349011FA">
      <w:pPr>
        <w:widowControl/>
        <w:ind w:left="360"/>
      </w:pPr>
      <w:r>
        <w:t>5. The teacher explains the lesson (clear / clearly).</w:t>
      </w:r>
    </w:p>
    <w:p w14:paraId="105026CE">
      <w:pPr>
        <w:widowControl/>
      </w:pPr>
      <w:r>
        <w:br w:type="page"/>
      </w:r>
    </w:p>
    <w:p w14:paraId="4994EE16">
      <w:pPr>
        <w:pStyle w:val="2"/>
        <w:widowControl/>
      </w:pPr>
      <w:r>
        <w:t>5. BỐN MẪU CÂU CẦN NHỚ</w:t>
      </w:r>
    </w:p>
    <w:p w14:paraId="763BC9C2">
      <w:pPr>
        <w:pStyle w:val="164"/>
        <w:widowControl/>
      </w:pPr>
      <w:r>
        <w:t>Bốn mẫu câu dưới đây là nền móng để em tiếp tục học to be, hiện tại đơn và các thì khác.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241AEF6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8E0C3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Mẫu câu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460B4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Khi nào dùng?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E7026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7E939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</w:tr>
      <w:tr w14:paraId="3F443BD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5EB503C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V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F41FA41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Chủ ngữ thực hiện hành động không cần O.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E2ECB46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Birds fly.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86F7121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Chim bay.</w:t>
            </w:r>
          </w:p>
        </w:tc>
      </w:tr>
      <w:tr w14:paraId="3F51464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CE4D6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B04C9D7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V + O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4784707A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Hành động tác động đến một người/vật.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6188A75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read books.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90D7FEC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Tôi đọc sách.</w:t>
            </w:r>
          </w:p>
        </w:tc>
      </w:tr>
      <w:tr w14:paraId="5221392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E2F0D9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17D8C216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be + Adj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B26F11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Miêu tả chủ ngữ.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D970AAE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She is friendly.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E4ACB16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Cô ấy thân thiện.</w:t>
            </w:r>
          </w:p>
        </w:tc>
      </w:tr>
      <w:tr w14:paraId="22B079B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FF2CC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15AF5BA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be + N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31EE355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Cho biết chủ ngữ là ai/cái gì.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25E5F447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 a student.</w:t>
            </w:r>
          </w:p>
        </w:tc>
        <w:tc>
          <w:tcPr>
            <w:tcW w:w="2459" w:type="dx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751CEB0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Tôi là học sinh.</w:t>
            </w:r>
          </w:p>
        </w:tc>
      </w:tr>
    </w:tbl>
    <w:p w14:paraId="2DC64891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6.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Xác định mẫu câu</w:t>
      </w:r>
    </w:p>
    <w:p w14:paraId="51A24FFE">
      <w:pPr>
        <w:pStyle w:val="166"/>
        <w:widowControl/>
      </w:pPr>
      <w:r>
        <w:t>Ghi 1, 2, 3 hoặc 4 theo bảng trên.</w:t>
      </w:r>
    </w:p>
    <w:p w14:paraId="44AD0CBA">
      <w:pPr>
        <w:widowControl/>
        <w:ind w:left="360"/>
      </w:pPr>
      <w:r>
        <w:t>1. The baby sleeps.                         Mẫu: ______</w:t>
      </w:r>
    </w:p>
    <w:p w14:paraId="012D93BD">
      <w:pPr>
        <w:widowControl/>
        <w:ind w:left="360"/>
      </w:pPr>
      <w:r>
        <w:t>2. Hoa is a student.                        Mẫu: ______</w:t>
      </w:r>
    </w:p>
    <w:p w14:paraId="1EF92377">
      <w:pPr>
        <w:widowControl/>
        <w:ind w:left="360"/>
      </w:pPr>
      <w:r>
        <w:t>3. We study English.                        Mẫu: ______</w:t>
      </w:r>
    </w:p>
    <w:p w14:paraId="5C919174">
      <w:pPr>
        <w:widowControl/>
        <w:ind w:left="360"/>
      </w:pPr>
      <w:r>
        <w:t>4. My classroom is clean.                   Mẫu: ______</w:t>
      </w:r>
    </w:p>
    <w:p w14:paraId="22FF80AD">
      <w:pPr>
        <w:widowControl/>
        <w:ind w:left="360"/>
      </w:pPr>
      <w:r>
        <w:t>5. The boy speaks slowly.                   Mẫu: ______</w:t>
      </w:r>
    </w:p>
    <w:p w14:paraId="3F47CA2C">
      <w:pPr>
        <w:widowControl/>
        <w:ind w:left="360"/>
      </w:pPr>
      <w:r>
        <w:t>6. I like music.                            Mẫu: ______</w:t>
      </w:r>
    </w:p>
    <w:p w14:paraId="5811E5D0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7.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Sắp xếp từ thành câu hoàn chỉnh</w:t>
      </w:r>
    </w:p>
    <w:p w14:paraId="09F514C7">
      <w:pPr>
        <w:widowControl/>
        <w:ind w:left="360"/>
      </w:pPr>
      <w:r>
        <w:t>1. books / read / I</w:t>
      </w:r>
    </w:p>
    <w:p w14:paraId="4C99C431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81E0410">
      <w:pPr>
        <w:widowControl/>
        <w:ind w:left="360"/>
      </w:pPr>
      <w:r>
        <w:t>2. beautiful / is / my school</w:t>
      </w:r>
    </w:p>
    <w:p w14:paraId="0B518CCD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605AE9A">
      <w:pPr>
        <w:widowControl/>
        <w:ind w:left="360"/>
      </w:pPr>
      <w:r>
        <w:t>3. English / study / we</w:t>
      </w:r>
    </w:p>
    <w:p w14:paraId="073E166A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DBCFA06">
      <w:pPr>
        <w:widowControl/>
        <w:ind w:left="360"/>
      </w:pPr>
      <w:r>
        <w:t>4. a student / am / I</w:t>
      </w:r>
    </w:p>
    <w:p w14:paraId="01619C54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0CFD29F">
      <w:pPr>
        <w:widowControl/>
        <w:ind w:left="360"/>
      </w:pPr>
      <w:r>
        <w:t>5. slowly / speaks / he</w:t>
      </w:r>
    </w:p>
    <w:p w14:paraId="35DB2B63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F18B76B">
      <w:pPr>
        <w:widowControl/>
        <w:ind w:left="360"/>
      </w:pPr>
      <w:r>
        <w:t>6. friendly / my teacher / is</w:t>
      </w:r>
    </w:p>
    <w:p w14:paraId="4244C7CC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BC286CB">
      <w:pPr>
        <w:widowControl/>
      </w:pPr>
      <w:r>
        <w:br w:type="page"/>
      </w:r>
    </w:p>
    <w:p w14:paraId="1FBB8F43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8.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Sửa lỗi sai</w:t>
      </w:r>
    </w:p>
    <w:p w14:paraId="1519B7B4">
      <w:pPr>
        <w:widowControl/>
        <w:ind w:left="360"/>
      </w:pPr>
      <w:r>
        <w:t>1. I happy.</w:t>
      </w:r>
    </w:p>
    <w:p w14:paraId="61FEE25D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3038B62">
      <w:pPr>
        <w:widowControl/>
        <w:ind w:left="360"/>
      </w:pPr>
      <w:r>
        <w:t>2. I am like music.</w:t>
      </w:r>
    </w:p>
    <w:p w14:paraId="3088BF92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8E8C7FF">
      <w:pPr>
        <w:widowControl/>
        <w:ind w:left="360"/>
      </w:pPr>
      <w:r>
        <w:t>3. My school beautiful.</w:t>
      </w:r>
    </w:p>
    <w:p w14:paraId="6A799A5D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2B6D356">
      <w:pPr>
        <w:widowControl/>
        <w:ind w:left="360"/>
      </w:pPr>
      <w:r>
        <w:t>4. We are study English.</w:t>
      </w:r>
    </w:p>
    <w:p w14:paraId="6EFD9994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D4E13D4">
      <w:pPr>
        <w:widowControl/>
        <w:ind w:left="360"/>
      </w:pPr>
      <w:r>
        <w:t>5. Lan a student.</w:t>
      </w:r>
    </w:p>
    <w:p w14:paraId="5B3908D4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142B574">
      <w:pPr>
        <w:pStyle w:val="2"/>
        <w:widowControl/>
      </w:pPr>
      <w:r>
        <w:t>6. USE IT — DÙNG TIẾNG ANH VỀ CHÍNH EM</w:t>
      </w:r>
    </w:p>
    <w:p w14:paraId="6A5479C9">
      <w:pPr>
        <w:pStyle w:val="164"/>
        <w:widowControl/>
      </w:pPr>
      <w:r>
        <w:t>Hoàn thành các câu dưới đây bằng thông tin thật của em.</w:t>
      </w:r>
    </w:p>
    <w:p w14:paraId="35BD187E">
      <w:pPr>
        <w:widowControl/>
        <w:spacing w:after="140"/>
      </w:pPr>
      <w:r>
        <w:t>1. I am ________________________________________________.</w:t>
      </w:r>
    </w:p>
    <w:p w14:paraId="42C323F6">
      <w:pPr>
        <w:widowControl/>
        <w:spacing w:after="140"/>
      </w:pPr>
      <w:r>
        <w:t>2. I am a ______________________________________________.</w:t>
      </w:r>
    </w:p>
    <w:p w14:paraId="488A83C9">
      <w:pPr>
        <w:widowControl/>
        <w:spacing w:after="140"/>
      </w:pPr>
      <w:r>
        <w:t>3. I live in ____________________________________________.</w:t>
      </w:r>
    </w:p>
    <w:p w14:paraId="36FD45A5">
      <w:pPr>
        <w:widowControl/>
        <w:spacing w:after="140"/>
      </w:pPr>
      <w:r>
        <w:t>4. I like _______________________________________________.</w:t>
      </w:r>
    </w:p>
    <w:p w14:paraId="14E05FA1">
      <w:pPr>
        <w:widowControl/>
        <w:spacing w:after="140"/>
      </w:pPr>
      <w:r>
        <w:t>5. I study ______________________________________________.</w:t>
      </w:r>
    </w:p>
    <w:p w14:paraId="0675D13E">
      <w:pPr>
        <w:widowControl/>
        <w:spacing w:after="140"/>
      </w:pPr>
      <w:r>
        <w:t>6. My school is _________________________________________.</w:t>
      </w:r>
    </w:p>
    <w:p w14:paraId="5A1E29E6">
      <w:pPr>
        <w:widowControl/>
        <w:spacing w:after="140"/>
      </w:pPr>
      <w:r>
        <w:t>7. My favorite subject is ________________________________.</w:t>
      </w:r>
    </w:p>
    <w:p w14:paraId="12F42F9C">
      <w:pPr>
        <w:widowControl/>
        <w:spacing w:after="140"/>
      </w:pPr>
      <w:r>
        <w:t>8. I ______________________________ every day.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F799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4352A87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SPEAKING</w:t>
            </w:r>
          </w:p>
          <w:p w14:paraId="768698EC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Đọc tám câu em vừa viết thành một phần giới thiệu ngắn.</w:t>
            </w:r>
          </w:p>
          <w:p w14:paraId="59937770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Không cần nói nhanh. Hãy nói rõ từng câu và chú ý không bỏ quên động từ.</w:t>
            </w:r>
          </w:p>
        </w:tc>
      </w:tr>
    </w:tbl>
    <w:p w14:paraId="6098F8FF">
      <w:pPr>
        <w:widowControl/>
        <w:spacing w:after="0"/>
      </w:pPr>
    </w:p>
    <w:p w14:paraId="01A5FF25">
      <w:pPr>
        <w:widowControl/>
      </w:pPr>
      <w:r>
        <w:br w:type="page"/>
      </w:r>
    </w:p>
    <w:p w14:paraId="5A9FD376">
      <w:pPr>
        <w:pStyle w:val="2"/>
        <w:widowControl/>
      </w:pPr>
      <w:r>
        <w:t>7. VOCABULARY — CLASSROOM &amp; PERSONAL INFORMATION</w:t>
      </w:r>
    </w:p>
    <w:p w14:paraId="31DA275A">
      <w:pPr>
        <w:pStyle w:val="164"/>
        <w:widowControl/>
      </w:pPr>
      <w:r>
        <w:t>Học nghĩa và dùng ít nhất năm từ trong phần viết của em.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0FC2384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5E082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2EFEE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 loại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BD1A9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B0A82">
            <w:pPr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 ngắn</w:t>
            </w:r>
          </w:p>
        </w:tc>
      </w:tr>
      <w:tr w14:paraId="4EA1AB0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2064D9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student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E8CD38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17982B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học sinh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2380E5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am a student.</w:t>
            </w:r>
          </w:p>
        </w:tc>
      </w:tr>
      <w:tr w14:paraId="3D797AB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194FDE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teacher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431685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1FCB6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giáo viên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96D918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My teacher is friendly.</w:t>
            </w:r>
          </w:p>
        </w:tc>
      </w:tr>
      <w:tr w14:paraId="5CD7775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FA78E6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classroom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705CB7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90B9DD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lớp học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FE8A15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My classroom is clean.</w:t>
            </w:r>
          </w:p>
        </w:tc>
      </w:tr>
      <w:tr w14:paraId="21A2EF9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BFB82B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school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31829E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F639B2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trường học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EA107E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My school is big.</w:t>
            </w:r>
          </w:p>
        </w:tc>
      </w:tr>
      <w:tr w14:paraId="71ED1DF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FAF87E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book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5EFEDE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CD50A4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sách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1513BB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read books.</w:t>
            </w:r>
          </w:p>
        </w:tc>
      </w:tr>
      <w:tr w14:paraId="2D5B213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DD8C1E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study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9BAB59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v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AD6644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học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8AC847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study English.</w:t>
            </w:r>
          </w:p>
        </w:tc>
      </w:tr>
      <w:tr w14:paraId="3F639CB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7A8948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read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EB527D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v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0C901B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đọc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BABB88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read every day.</w:t>
            </w:r>
          </w:p>
        </w:tc>
      </w:tr>
      <w:tr w14:paraId="401F534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288FA5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friendly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C68D87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adj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321565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thân thiện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644A66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She is friendly.</w:t>
            </w:r>
          </w:p>
        </w:tc>
      </w:tr>
      <w:tr w14:paraId="3F38AB6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BE22D9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beautiful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4DA7C6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adj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493D9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đẹp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A375C1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Da Lat is beautiful.</w:t>
            </w:r>
          </w:p>
        </w:tc>
      </w:tr>
      <w:tr w14:paraId="6016795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38C548">
            <w:pPr>
              <w:keepLines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carefully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FB828F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adv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2E8827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một cách cẩn thận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DBD7F2">
            <w:pPr>
              <w:keepLines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He writes carefully.</w:t>
            </w:r>
          </w:p>
        </w:tc>
      </w:tr>
    </w:tbl>
    <w:p w14:paraId="0CDADA11">
      <w:pPr>
        <w:pStyle w:val="2"/>
        <w:widowControl/>
      </w:pPr>
      <w:r>
        <w:t>8. REVIEW — EM CÓ NHỚ KHÔNG?</w:t>
      </w:r>
    </w:p>
    <w:p w14:paraId="191B9800">
      <w:pPr>
        <w:widowControl/>
        <w:spacing w:after="60"/>
      </w:pPr>
      <w:r>
        <w:t>1. Một câu tiếng Anh cơ bản cần ít nhất hai thành phần nào?</w:t>
      </w:r>
    </w:p>
    <w:p w14:paraId="48242421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328735E">
      <w:pPr>
        <w:widowControl/>
        <w:spacing w:after="60"/>
      </w:pPr>
      <w:r>
        <w:t>2. Trong câu “I like music”, đâu là S, V và O?</w:t>
      </w:r>
    </w:p>
    <w:p w14:paraId="0D163DEC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C384356">
      <w:pPr>
        <w:widowControl/>
        <w:spacing w:after="60"/>
      </w:pPr>
      <w:r>
        <w:t>3. Câu nào đúng: “I happy” hay “I am happy”?</w:t>
      </w:r>
    </w:p>
    <w:p w14:paraId="08A9692C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44C2BC7">
      <w:pPr>
        <w:widowControl/>
        <w:spacing w:after="60"/>
      </w:pPr>
      <w:r>
        <w:t>4. Câu nào đúng: “I am play football” hay “I play football”?</w:t>
      </w:r>
    </w:p>
    <w:p w14:paraId="0DBB728E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850FD5E">
      <w:pPr>
        <w:widowControl/>
        <w:spacing w:after="60"/>
      </w:pPr>
      <w:r>
        <w:t>5. “Beautiful” là noun, verb, adjective hay adverb?</w:t>
      </w:r>
    </w:p>
    <w:p w14:paraId="64EE6116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73C2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4CAFF52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★  ENGLISH TIP #1</w:t>
            </w:r>
          </w:p>
          <w:p w14:paraId="1ECA7880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Đừng dịch từng từ một cách rời rạc. Khi gặp một câu mới, hãy tìm động từ trước, sau đó tìm chủ ngữ và các thành phần còn lại.</w:t>
            </w:r>
          </w:p>
          <w:p w14:paraId="021D2E9B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Hãy nhớ: “Ai/cái gì? — làm gì/là gì? — với ai/cái gì/như thế nào?”</w:t>
            </w:r>
          </w:p>
        </w:tc>
      </w:tr>
    </w:tbl>
    <w:p w14:paraId="5D36428C">
      <w:pPr>
        <w:widowControl/>
        <w:spacing w:after="0"/>
      </w:pPr>
    </w:p>
    <w:p w14:paraId="1987E5CF">
      <w:pPr>
        <w:pStyle w:val="2"/>
        <w:widowControl/>
      </w:pPr>
      <w:r>
        <w:t>9. HOMEWORK — BÀI TẬP VỀ NHÀ</w:t>
      </w:r>
    </w:p>
    <w:p w14:paraId="4394DE7D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A.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Phân loại từ</w:t>
      </w:r>
    </w:p>
    <w:p w14:paraId="4E27D2A7">
      <w:pPr>
        <w:widowControl/>
      </w:pPr>
      <w:r>
        <w:t>Ghi N, V, Adj hoặc Adv.</w:t>
      </w:r>
    </w:p>
    <w:p w14:paraId="413C2B8E">
      <w:pPr>
        <w:widowControl/>
        <w:ind w:left="360"/>
      </w:pPr>
      <w:r>
        <w:t>1. doctor   __________</w:t>
      </w:r>
    </w:p>
    <w:p w14:paraId="13EC1AFD">
      <w:pPr>
        <w:widowControl/>
        <w:ind w:left="360"/>
      </w:pPr>
      <w:r>
        <w:t>2. run   __________</w:t>
      </w:r>
    </w:p>
    <w:p w14:paraId="607D7474">
      <w:pPr>
        <w:widowControl/>
        <w:ind w:left="360"/>
      </w:pPr>
      <w:r>
        <w:t>3. kind   __________</w:t>
      </w:r>
    </w:p>
    <w:p w14:paraId="60005B2C">
      <w:pPr>
        <w:widowControl/>
        <w:ind w:left="360"/>
      </w:pPr>
      <w:r>
        <w:t>4. quickly   __________</w:t>
      </w:r>
    </w:p>
    <w:p w14:paraId="7BCFA252">
      <w:pPr>
        <w:widowControl/>
        <w:ind w:left="360"/>
      </w:pPr>
      <w:r>
        <w:t>5. computer   __________</w:t>
      </w:r>
    </w:p>
    <w:p w14:paraId="1299501C">
      <w:pPr>
        <w:widowControl/>
        <w:ind w:left="360"/>
      </w:pPr>
      <w:r>
        <w:t>6. speak   __________</w:t>
      </w:r>
    </w:p>
    <w:p w14:paraId="4CC643DE">
      <w:pPr>
        <w:widowControl/>
        <w:ind w:left="360"/>
      </w:pPr>
      <w:r>
        <w:t>7. intelligent   __________</w:t>
      </w:r>
    </w:p>
    <w:p w14:paraId="058AE0C2">
      <w:pPr>
        <w:widowControl/>
        <w:ind w:left="360"/>
      </w:pPr>
      <w:r>
        <w:t>8. carefully   __________</w:t>
      </w:r>
    </w:p>
    <w:p w14:paraId="4E7AF6E9">
      <w:pPr>
        <w:widowControl/>
        <w:ind w:left="360"/>
      </w:pPr>
      <w:r>
        <w:t>9. classroom   __________</w:t>
      </w:r>
    </w:p>
    <w:p w14:paraId="4BD1AEA9">
      <w:pPr>
        <w:widowControl/>
        <w:ind w:left="360"/>
      </w:pPr>
      <w:r>
        <w:t>10. listen   __________</w:t>
      </w:r>
    </w:p>
    <w:p w14:paraId="3D36DF0E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B.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Xác định thành phần câu</w:t>
      </w:r>
    </w:p>
    <w:p w14:paraId="09BBCF42">
      <w:pPr>
        <w:widowControl/>
        <w:ind w:left="360"/>
      </w:pPr>
      <w:r>
        <w:t>1. I like English.</w:t>
      </w:r>
    </w:p>
    <w:p w14:paraId="4E246C42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3E442D4">
      <w:pPr>
        <w:widowControl/>
        <w:ind w:left="360"/>
      </w:pPr>
      <w:r>
        <w:t>2. My father works.</w:t>
      </w:r>
    </w:p>
    <w:p w14:paraId="213ADA6E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C11215F">
      <w:pPr>
        <w:widowControl/>
        <w:ind w:left="360"/>
      </w:pPr>
      <w:r>
        <w:t>3. The dog is friendly.</w:t>
      </w:r>
    </w:p>
    <w:p w14:paraId="49ED581B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BF6B6B4">
      <w:pPr>
        <w:widowControl/>
        <w:ind w:left="360"/>
      </w:pPr>
      <w:r>
        <w:t>4. Lan reads books.</w:t>
      </w:r>
    </w:p>
    <w:p w14:paraId="16BB960E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B46C1BF">
      <w:pPr>
        <w:widowControl/>
        <w:ind w:left="360"/>
      </w:pPr>
      <w:r>
        <w:t>5. My classroom is big.</w:t>
      </w:r>
    </w:p>
    <w:p w14:paraId="578CAF97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6BEA9CE">
      <w:pPr>
        <w:widowControl/>
        <w:ind w:left="360"/>
      </w:pPr>
      <w:r>
        <w:t>6. They play football.</w:t>
      </w:r>
    </w:p>
    <w:p w14:paraId="2AE1EE56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5EDA8A3">
      <w:pPr>
        <w:widowControl/>
        <w:ind w:left="360"/>
      </w:pPr>
      <w:r>
        <w:t>7. Minh is a student.</w:t>
      </w:r>
    </w:p>
    <w:p w14:paraId="217543DE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DC50D74">
      <w:pPr>
        <w:widowControl/>
        <w:ind w:left="360"/>
      </w:pPr>
      <w:r>
        <w:t>8. The girl sings beautifully.</w:t>
      </w:r>
    </w:p>
    <w:p w14:paraId="08E3F2DA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67F8FA5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C.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Sắp xếp từ thành câu</w:t>
      </w:r>
    </w:p>
    <w:p w14:paraId="6FFA4C7D">
      <w:pPr>
        <w:widowControl/>
        <w:ind w:left="360"/>
      </w:pPr>
      <w:r>
        <w:t>1. books / I / read</w:t>
      </w:r>
    </w:p>
    <w:p w14:paraId="3AA785AA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453DE8E">
      <w:pPr>
        <w:widowControl/>
        <w:ind w:left="360"/>
      </w:pPr>
      <w:r>
        <w:t>2. beautiful / is / my school</w:t>
      </w:r>
    </w:p>
    <w:p w14:paraId="013F5877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FEA2FE0">
      <w:pPr>
        <w:widowControl/>
        <w:ind w:left="360"/>
      </w:pPr>
      <w:r>
        <w:t>3. English / study / we</w:t>
      </w:r>
    </w:p>
    <w:p w14:paraId="18E94729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EE6B883">
      <w:pPr>
        <w:widowControl/>
        <w:ind w:left="360"/>
      </w:pPr>
      <w:r>
        <w:t>4. student / a / am / I</w:t>
      </w:r>
    </w:p>
    <w:p w14:paraId="760AD580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B612863">
      <w:pPr>
        <w:widowControl/>
        <w:ind w:left="360"/>
      </w:pPr>
      <w:r>
        <w:t>5. slowly / speaks / he</w:t>
      </w:r>
    </w:p>
    <w:p w14:paraId="6D790A9F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8F65D43">
      <w:pPr>
        <w:widowControl/>
      </w:pPr>
      <w:r>
        <w:br w:type="page"/>
      </w:r>
    </w:p>
    <w:p w14:paraId="5F7AE87E">
      <w:pPr>
        <w:widowControl/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D.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về bản thân</w:t>
      </w:r>
    </w:p>
    <w:p w14:paraId="12468621">
      <w:pPr>
        <w:widowControl/>
      </w:pPr>
      <w:r>
        <w:t>Viết sáu câu đúng về em. Sử dụng ít nhất hai mẫu câu có to be và hai mẫu câu có động từ hành động.</w:t>
      </w:r>
    </w:p>
    <w:p w14:paraId="1ECF5415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2C0A536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45966D7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7D294A8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2D27901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8DB06C5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66F6A57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1C1D2F1">
      <w:pPr>
        <w:widowControl/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  <w:bookmarkStart w:id="0" w:name="_GoBack"/>
      <w:bookmarkEnd w:id="0"/>
    </w:p>
    <w:sectPr>
      <w:headerReference r:id="rId5" w:type="default"/>
      <w:footerReference r:id="rId6" w:type="default"/>
      <w:pgSz w:w="11909" w:h="16834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E2F1A">
    <w:pPr>
      <w:pStyle w:val="18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2F3FF">
    <w:pPr>
      <w:pStyle w:val="19"/>
      <w:jc w:val="right"/>
    </w:pPr>
    <w:r>
      <w:rPr>
        <w:rFonts w:ascii="Arial" w:hAnsi="Arial" w:eastAsia="Arial"/>
        <w:b/>
        <w:i w:val="0"/>
        <w:color w:val="2F75B5"/>
        <w:sz w:val="18"/>
        <w:u w:val="none"/>
      </w:rPr>
      <w:t>MODULE 1 • STAGE 1 • NGÀY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A6306C"/>
    <w:rsid w:val="7646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ED7D31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66666"/>
      <w:spacing w:val="15"/>
      <w:sz w:val="26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Lesson Lead"/>
    <w:uiPriority w:val="0"/>
    <w:pPr>
      <w:spacing w:after="200" w:line="276" w:lineRule="auto"/>
    </w:pPr>
    <w:rPr>
      <w:rFonts w:ascii="Arial" w:hAnsi="Arial" w:eastAsia="Arial" w:cstheme="minorBidi"/>
      <w:color w:val="1F1F1F"/>
      <w:sz w:val="24"/>
      <w:szCs w:val="22"/>
      <w:lang w:val="en-US" w:eastAsia="en-US" w:bidi="ar-SA"/>
    </w:rPr>
  </w:style>
  <w:style w:type="paragraph" w:customStyle="1" w:styleId="165">
    <w:name w:val="Example Text"/>
    <w:uiPriority w:val="0"/>
    <w:pPr>
      <w:spacing w:after="200" w:line="276" w:lineRule="auto"/>
    </w:pPr>
    <w:rPr>
      <w:rFonts w:ascii="Arial" w:hAnsi="Arial" w:eastAsia="Arial" w:cstheme="minorBidi"/>
      <w:b/>
      <w:color w:val="17365D"/>
      <w:sz w:val="24"/>
      <w:szCs w:val="22"/>
      <w:lang w:val="en-US" w:eastAsia="en-US" w:bidi="ar-SA"/>
    </w:rPr>
  </w:style>
  <w:style w:type="paragraph" w:customStyle="1" w:styleId="166">
    <w:name w:val="Small Note"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  <w:style w:type="paragraph" w:customStyle="1" w:styleId="167">
    <w:name w:val="Answer Text"/>
    <w:uiPriority w:val="0"/>
    <w:pPr>
      <w:spacing w:after="200" w:line="276" w:lineRule="auto"/>
    </w:pPr>
    <w:rPr>
      <w:rFonts w:ascii="Arial" w:hAnsi="Arial" w:eastAsia="Arial" w:cstheme="minorBidi"/>
      <w:color w:val="1F1F1F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Thiên Vũ</dc:creator>
  <dc:description>generated by python-docx</dc:description>
  <cp:keywords>English foundation, SVO, parts of speech, to be, beginner</cp:keywords>
  <cp:lastModifiedBy>Thiên Vũ 78MA048.</cp:lastModifiedBy>
  <dcterms:modified xsi:type="dcterms:W3CDTF">2026-07-28T14:01:42Z</dcterms:modified>
  <dc:subject>Giáo trình lấy lại gốc tiếng Anh - bài học trực tiếp cho học sinh</dc:subject>
  <dc:title>Module 1 - Stage 1 - Ngày 1: Câu tiếng Anh cơ bản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F01B8D95F790443283A87F510CA0F0FB_12</vt:lpwstr>
  </property>
</Properties>
</file>