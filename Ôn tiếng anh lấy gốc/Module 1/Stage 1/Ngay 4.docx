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3C6C3">
      <w:pPr>
        <w:spacing w:after="0"/>
        <w:jc w:val="center"/>
      </w:pPr>
      <w:r>
        <w:rPr>
          <w:rFonts w:ascii="Arial" w:hAnsi="Arial"/>
          <w:b/>
          <w:i w:val="0"/>
          <w:color w:val="17365D"/>
          <w:sz w:val="20"/>
        </w:rPr>
        <w:t>MODULE 1</w:t>
      </w:r>
    </w:p>
    <w:p w14:paraId="53D12013">
      <w:pPr>
        <w:spacing w:after="0"/>
        <w:jc w:val="center"/>
      </w:pPr>
      <w:r>
        <w:rPr>
          <w:rFonts w:ascii="Arial" w:hAnsi="Arial"/>
          <w:b/>
          <w:i w:val="0"/>
          <w:color w:val="2F75B5"/>
          <w:sz w:val="18"/>
        </w:rPr>
        <w:t>ENGLISH FOUNDATION</w:t>
      </w:r>
    </w:p>
    <w:p w14:paraId="241F2963">
      <w:pPr>
        <w:spacing w:after="120"/>
        <w:jc w:val="center"/>
      </w:pPr>
      <w:r>
        <w:rPr>
          <w:rFonts w:ascii="Arial" w:hAnsi="Arial"/>
          <w:b/>
          <w:i w:val="0"/>
          <w:color w:val="666666"/>
          <w:sz w:val="18"/>
        </w:rPr>
        <w:t>STAGE 1 — BUILDING BASIC SENTENCES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497A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17365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2035A61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NGÀY 4</w:t>
            </w:r>
          </w:p>
          <w:p w14:paraId="16765EF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2"/>
              </w:rPr>
              <w:t>SỞ HỮU VÀ CÂU HỎI VỚI TO BE</w:t>
            </w:r>
          </w:p>
          <w:p w14:paraId="31A51439">
            <w:pPr>
              <w:jc w:val="center"/>
            </w:pPr>
            <w:r>
              <w:rPr>
                <w:rFonts w:ascii="Arial" w:hAnsi="Arial"/>
                <w:b w:val="0"/>
                <w:i/>
                <w:color w:val="D9EAF7"/>
                <w:sz w:val="22"/>
              </w:rPr>
              <w:t>Possessives, questions &amp; personal information</w:t>
            </w:r>
          </w:p>
        </w:tc>
      </w:tr>
    </w:tbl>
    <w:p w14:paraId="7BBB0DDB">
      <w:pPr>
        <w:spacing w:after="20"/>
      </w:pPr>
    </w:p>
    <w:p w14:paraId="291939D4">
      <w:pPr>
        <w:spacing w:after="40"/>
      </w:pPr>
      <w:r>
        <w:rPr>
          <w:rFonts w:ascii="Arial" w:hAnsi="Arial"/>
          <w:b w:val="0"/>
          <w:i w:val="0"/>
        </w:rPr>
        <w:t>Tên học sinh: ________________________________</w:t>
      </w:r>
    </w:p>
    <w:p w14:paraId="19F18162">
      <w:pPr>
        <w:spacing w:after="100"/>
      </w:pPr>
      <w:r>
        <w:rPr>
          <w:rFonts w:ascii="Arial" w:hAnsi="Arial"/>
          <w:b w:val="0"/>
          <w:i w:val="0"/>
        </w:rPr>
        <w:t>Ngày học: ___________________________________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4887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21CE5C">
            <w:r>
              <w:rPr>
                <w:rFonts w:ascii="Arial" w:hAnsi="Arial"/>
                <w:b/>
                <w:i w:val="0"/>
                <w:color w:val="17365D"/>
                <w:sz w:val="24"/>
              </w:rPr>
              <w:t>✓  MỤC TIÊU BÀI HỌC</w:t>
            </w:r>
          </w:p>
          <w:p w14:paraId="51CEE10A">
            <w:r>
              <w:rPr>
                <w:rFonts w:ascii="Arial" w:hAnsi="Arial"/>
                <w:b w:val="0"/>
                <w:i w:val="0"/>
              </w:rPr>
              <w:t>Sau bài học này, em có thể:</w:t>
            </w:r>
          </w:p>
          <w:p w14:paraId="4475E151">
            <w:r>
              <w:rPr>
                <w:rFonts w:ascii="Arial" w:hAnsi="Arial"/>
                <w:b/>
                <w:i w:val="0"/>
                <w:color w:val="17365D"/>
              </w:rPr>
              <w:t xml:space="preserve">1. </w:t>
            </w:r>
            <w:r>
              <w:rPr>
                <w:rFonts w:ascii="Arial" w:hAnsi="Arial"/>
                <w:b w:val="0"/>
                <w:i w:val="0"/>
              </w:rPr>
              <w:t>Dùng đúng my, your, his, her, its, our và their trước danh từ.</w:t>
            </w:r>
          </w:p>
          <w:p w14:paraId="1186E73A">
            <w:r>
              <w:rPr>
                <w:rFonts w:ascii="Arial" w:hAnsi="Arial"/>
                <w:b/>
                <w:i w:val="0"/>
                <w:color w:val="17365D"/>
              </w:rPr>
              <w:t xml:space="preserve">2. </w:t>
            </w:r>
            <w:r>
              <w:rPr>
                <w:rFonts w:ascii="Arial" w:hAnsi="Arial"/>
                <w:b w:val="0"/>
                <w:i w:val="0"/>
              </w:rPr>
              <w:t>Đặt câu hỏi Yes/No với am, is và are.</w:t>
            </w:r>
          </w:p>
          <w:p w14:paraId="584560CB">
            <w:r>
              <w:rPr>
                <w:rFonts w:ascii="Arial" w:hAnsi="Arial"/>
                <w:b/>
                <w:i w:val="0"/>
                <w:color w:val="17365D"/>
              </w:rPr>
              <w:t xml:space="preserve">3. </w:t>
            </w:r>
            <w:r>
              <w:rPr>
                <w:rFonts w:ascii="Arial" w:hAnsi="Arial"/>
                <w:b w:val="0"/>
                <w:i w:val="0"/>
              </w:rPr>
              <w:t>Trả lời ngắn bằng Yes, ... am/is/are hoặc No, ... am not/isn’t/aren’t.</w:t>
            </w:r>
          </w:p>
          <w:p w14:paraId="6FED52EF">
            <w:r>
              <w:rPr>
                <w:rFonts w:ascii="Arial" w:hAnsi="Arial"/>
                <w:b/>
                <w:i w:val="0"/>
                <w:color w:val="17365D"/>
              </w:rPr>
              <w:t xml:space="preserve">4. </w:t>
            </w:r>
            <w:r>
              <w:rPr>
                <w:rFonts w:ascii="Arial" w:hAnsi="Arial"/>
                <w:b w:val="0"/>
                <w:i w:val="0"/>
              </w:rPr>
              <w:t>Hỏi và trả lời thông tin cá nhân bằng What, Who, Where và How old.</w:t>
            </w:r>
          </w:p>
          <w:p w14:paraId="15DB899B">
            <w:r>
              <w:rPr>
                <w:rFonts w:ascii="Arial" w:hAnsi="Arial"/>
                <w:b/>
                <w:i w:val="0"/>
                <w:color w:val="17365D"/>
              </w:rPr>
              <w:t xml:space="preserve">5. </w:t>
            </w:r>
            <w:r>
              <w:rPr>
                <w:rFonts w:ascii="Arial" w:hAnsi="Arial"/>
                <w:b w:val="0"/>
                <w:i w:val="0"/>
              </w:rPr>
              <w:t>Viết và nói một đoạn giới thiệu bản thân và gia đình từ 8–10 câu.</w:t>
            </w:r>
          </w:p>
        </w:tc>
      </w:tr>
    </w:tbl>
    <w:p w14:paraId="4550B33A">
      <w:pPr>
        <w:spacing w:after="20"/>
      </w:pPr>
    </w:p>
    <w:p w14:paraId="10CC4119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1. REVIEW — ÔN LẠI NGÀY 3</w:t>
      </w:r>
    </w:p>
    <w:p w14:paraId="321F7644">
      <w:pPr>
        <w:pStyle w:val="164"/>
        <w:spacing w:after="80"/>
      </w:pPr>
      <w:r>
        <w:rPr>
          <w:rFonts w:ascii="Arial" w:hAnsi="Arial"/>
          <w:b w:val="0"/>
          <w:i w:val="0"/>
        </w:rPr>
        <w:t>Hoàn thành các câu dưới đây bằng a, an, the, is, are hoặc dạng số nhiều đúng của danh từ.</w:t>
      </w:r>
    </w:p>
    <w:p w14:paraId="2FD9B80D">
      <w:pPr>
        <w:spacing w:after="40"/>
      </w:pPr>
      <w:r>
        <w:rPr>
          <w:rFonts w:ascii="Arial" w:hAnsi="Arial"/>
          <w:b w:val="0"/>
          <w:i w:val="0"/>
        </w:rPr>
        <w:t>1. This is ______ umbrella.</w:t>
      </w:r>
    </w:p>
    <w:p w14:paraId="4B4F12BC">
      <w:pPr>
        <w:spacing w:after="40"/>
      </w:pPr>
      <w:r>
        <w:rPr>
          <w:rFonts w:ascii="Arial" w:hAnsi="Arial"/>
          <w:b w:val="0"/>
          <w:i w:val="0"/>
        </w:rPr>
        <w:t>2. Lan is ______ student.</w:t>
      </w:r>
    </w:p>
    <w:p w14:paraId="7C981671">
      <w:pPr>
        <w:spacing w:after="40"/>
      </w:pPr>
      <w:r>
        <w:rPr>
          <w:rFonts w:ascii="Arial" w:hAnsi="Arial"/>
          <w:b w:val="0"/>
          <w:i w:val="0"/>
        </w:rPr>
        <w:t>3. There are three ______ (box) on the table.</w:t>
      </w:r>
    </w:p>
    <w:p w14:paraId="2A63B94A">
      <w:pPr>
        <w:spacing w:after="40"/>
      </w:pPr>
      <w:r>
        <w:rPr>
          <w:rFonts w:ascii="Arial" w:hAnsi="Arial"/>
          <w:b w:val="0"/>
          <w:i w:val="0"/>
        </w:rPr>
        <w:t>4. The two ______ (child) ______ in the classroom.</w:t>
      </w:r>
    </w:p>
    <w:p w14:paraId="27F88981">
      <w:pPr>
        <w:spacing w:after="40"/>
      </w:pPr>
      <w:r>
        <w:rPr>
          <w:rFonts w:ascii="Arial" w:hAnsi="Arial"/>
          <w:b w:val="0"/>
          <w:i w:val="0"/>
        </w:rPr>
        <w:t>5. I have a book. ______ book is new.</w:t>
      </w:r>
    </w:p>
    <w:p w14:paraId="5CEA9987">
      <w:pPr>
        <w:spacing w:after="40"/>
      </w:pPr>
      <w:r>
        <w:rPr>
          <w:rFonts w:ascii="Arial" w:hAnsi="Arial"/>
          <w:b w:val="0"/>
          <w:i w:val="0"/>
        </w:rPr>
        <w:t>6. These ______ (watch) ______ expensive.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435C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F5924B">
            <w:r>
              <w:rPr>
                <w:rFonts w:ascii="Arial" w:hAnsi="Arial"/>
                <w:b/>
                <w:i w:val="0"/>
                <w:color w:val="ED7D31"/>
                <w:sz w:val="24"/>
              </w:rPr>
              <w:t>★  NHỚ LẠI</w:t>
            </w:r>
          </w:p>
          <w:p w14:paraId="5F620A59">
            <w:r>
              <w:rPr>
                <w:rFonts w:ascii="Arial" w:hAnsi="Arial"/>
                <w:b/>
                <w:i w:val="0"/>
                <w:color w:val="ED7D31"/>
              </w:rPr>
              <w:t xml:space="preserve">a/an + </w:t>
            </w:r>
            <w:r>
              <w:rPr>
                <w:rFonts w:ascii="Arial" w:hAnsi="Arial"/>
                <w:b w:val="0"/>
                <w:i w:val="0"/>
              </w:rPr>
              <w:t>danh từ đếm được số ít</w:t>
            </w:r>
          </w:p>
          <w:p w14:paraId="2C699539">
            <w:r>
              <w:rPr>
                <w:rFonts w:ascii="Arial" w:hAnsi="Arial"/>
                <w:b/>
                <w:i w:val="0"/>
                <w:color w:val="ED7D31"/>
              </w:rPr>
              <w:t xml:space="preserve">the + </w:t>
            </w:r>
            <w:r>
              <w:rPr>
                <w:rFonts w:ascii="Arial" w:hAnsi="Arial"/>
                <w:b w:val="0"/>
                <w:i w:val="0"/>
              </w:rPr>
              <w:t>danh từ đã xác định hoặc đã được nhắc đến</w:t>
            </w:r>
          </w:p>
          <w:p w14:paraId="3997A3F3">
            <w:r>
              <w:rPr>
                <w:rFonts w:ascii="Arial" w:hAnsi="Arial"/>
                <w:b/>
                <w:i w:val="0"/>
                <w:color w:val="ED7D31"/>
              </w:rPr>
              <w:t xml:space="preserve">one → </w:t>
            </w:r>
            <w:r>
              <w:rPr>
                <w:rFonts w:ascii="Arial" w:hAnsi="Arial"/>
                <w:b w:val="0"/>
                <w:i w:val="0"/>
              </w:rPr>
              <w:t>danh từ số ít + is</w:t>
            </w:r>
          </w:p>
          <w:p w14:paraId="3FB2F09D">
            <w:r>
              <w:rPr>
                <w:rFonts w:ascii="Arial" w:hAnsi="Arial"/>
                <w:b/>
                <w:i w:val="0"/>
                <w:color w:val="ED7D31"/>
              </w:rPr>
              <w:t xml:space="preserve">two or more → </w:t>
            </w:r>
            <w:r>
              <w:rPr>
                <w:rFonts w:ascii="Arial" w:hAnsi="Arial"/>
                <w:b w:val="0"/>
                <w:i w:val="0"/>
              </w:rPr>
              <w:t>danh từ số nhiều + are</w:t>
            </w:r>
          </w:p>
        </w:tc>
      </w:tr>
    </w:tbl>
    <w:p w14:paraId="7864014D">
      <w:pPr>
        <w:spacing w:after="20"/>
      </w:pPr>
    </w:p>
    <w:p w14:paraId="7C967091">
      <w:r>
        <w:br w:type="page"/>
      </w:r>
    </w:p>
    <w:p w14:paraId="0C35BDF1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2. READ — MEET AN’S FAMILY</w:t>
      </w:r>
    </w:p>
    <w:p w14:paraId="73320F09">
      <w:pPr>
        <w:pStyle w:val="164"/>
        <w:spacing w:after="80"/>
      </w:pPr>
      <w:r>
        <w:rPr>
          <w:rFonts w:ascii="Arial" w:hAnsi="Arial"/>
          <w:b w:val="0"/>
          <w:i w:val="0"/>
        </w:rPr>
        <w:t>Đọc đoạn văn. Gạch chân các từ my, his, her, our, its và their.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8132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3A2B409">
            <w:r>
              <w:rPr>
                <w:rFonts w:ascii="Arial" w:hAnsi="Arial"/>
                <w:b/>
                <w:i w:val="0"/>
                <w:color w:val="17365D"/>
                <w:sz w:val="24"/>
              </w:rPr>
              <w:t>MEET AN’S FAMILY</w:t>
            </w:r>
          </w:p>
          <w:p w14:paraId="7900F0B5">
            <w:r>
              <w:rPr>
                <w:rFonts w:ascii="Arial" w:hAnsi="Arial"/>
                <w:b w:val="0"/>
                <w:i w:val="0"/>
              </w:rPr>
              <w:t>Hello! My name is An. I am sixteen years old, and I am a high school student.</w:t>
            </w:r>
          </w:p>
          <w:p w14:paraId="0512084A">
            <w:r>
              <w:rPr>
                <w:rFonts w:ascii="Arial" w:hAnsi="Arial"/>
                <w:b w:val="0"/>
                <w:i w:val="0"/>
              </w:rPr>
              <w:t>This is my family. My father is a doctor. His name is Mr. Long. My mother is a teacher. Her name is Mrs. Hoa. I have a younger sister. Her name is Linh.</w:t>
            </w:r>
          </w:p>
          <w:p w14:paraId="7BC6F216">
            <w:r>
              <w:rPr>
                <w:rFonts w:ascii="Arial" w:hAnsi="Arial"/>
                <w:b w:val="0"/>
                <w:i w:val="0"/>
              </w:rPr>
              <w:t>Our house is small, but it is comfortable. We have a dog. Its name is Lucky. My parents love their jobs, and my sister loves her school.</w:t>
            </w:r>
          </w:p>
        </w:tc>
      </w:tr>
    </w:tbl>
    <w:p w14:paraId="3BAAE7C5">
      <w:pPr>
        <w:spacing w:after="20"/>
      </w:pPr>
    </w:p>
    <w:p w14:paraId="06F5DD7F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1. Đọc hiểu</w:t>
      </w:r>
    </w:p>
    <w:p w14:paraId="5F31465C">
      <w:pPr>
        <w:spacing w:after="80"/>
      </w:pPr>
      <w:r>
        <w:rPr>
          <w:rFonts w:ascii="Arial" w:hAnsi="Arial"/>
          <w:b w:val="0"/>
          <w:i w:val="0"/>
        </w:rPr>
        <w:t>How old is An? ________________________________________________________</w:t>
      </w:r>
    </w:p>
    <w:p w14:paraId="25F39A01">
      <w:pPr>
        <w:spacing w:after="80"/>
      </w:pPr>
      <w:r>
        <w:rPr>
          <w:rFonts w:ascii="Arial" w:hAnsi="Arial"/>
          <w:b w:val="0"/>
          <w:i w:val="0"/>
        </w:rPr>
        <w:t>Is An a high school student? ________________________________________________________</w:t>
      </w:r>
    </w:p>
    <w:p w14:paraId="2CE2C267">
      <w:pPr>
        <w:spacing w:after="80"/>
      </w:pPr>
      <w:r>
        <w:rPr>
          <w:rFonts w:ascii="Arial" w:hAnsi="Arial"/>
          <w:b w:val="0"/>
          <w:i w:val="0"/>
        </w:rPr>
        <w:t>What is An’s father’s job? ________________________________________________________</w:t>
      </w:r>
    </w:p>
    <w:p w14:paraId="007C5DD0">
      <w:pPr>
        <w:spacing w:after="80"/>
      </w:pPr>
      <w:r>
        <w:rPr>
          <w:rFonts w:ascii="Arial" w:hAnsi="Arial"/>
          <w:b w:val="0"/>
          <w:i w:val="0"/>
        </w:rPr>
        <w:t>What is An’s mother’s name? ________________________________________________________</w:t>
      </w:r>
    </w:p>
    <w:p w14:paraId="53E2DA85">
      <w:pPr>
        <w:spacing w:after="80"/>
      </w:pPr>
      <w:r>
        <w:rPr>
          <w:rFonts w:ascii="Arial" w:hAnsi="Arial"/>
          <w:b w:val="0"/>
          <w:i w:val="0"/>
        </w:rPr>
        <w:t>Is An’s house big? ________________________________________________________</w:t>
      </w:r>
    </w:p>
    <w:p w14:paraId="27238672">
      <w:pPr>
        <w:spacing w:after="80"/>
      </w:pPr>
      <w:r>
        <w:rPr>
          <w:rFonts w:ascii="Arial" w:hAnsi="Arial"/>
          <w:b w:val="0"/>
          <w:i w:val="0"/>
        </w:rPr>
        <w:t>What is the dog’s name? ________________________________________________________</w:t>
      </w:r>
    </w:p>
    <w:p w14:paraId="1B58882F">
      <w:r>
        <w:br w:type="page"/>
      </w:r>
    </w:p>
    <w:p w14:paraId="7BA2BD3A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3. POSSESSIVE ADJECTIVES — TÍNH TỪ SỞ HỮU</w:t>
      </w:r>
    </w:p>
    <w:p w14:paraId="7606C987">
      <w:pPr>
        <w:pStyle w:val="164"/>
        <w:spacing w:after="80"/>
      </w:pPr>
      <w:r>
        <w:rPr>
          <w:rFonts w:ascii="Arial" w:hAnsi="Arial"/>
          <w:b w:val="0"/>
          <w:i w:val="0"/>
        </w:rPr>
        <w:t>Tính từ sở hữu cho biết một người hoặc vật thuộc về ai. Tính từ sở hữu luôn đứng trước danh từ.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1A4EBA4C">
        <w:trPr>
          <w:cantSplit/>
          <w:tblHeader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F7C02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Chủ ngữ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4BDA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Tính từ sở hữu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C99F2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Nghĩa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2C21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0FFB5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A7ED2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6CD9B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my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40A6D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tôi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F1DA5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my name, my book</w:t>
            </w:r>
          </w:p>
        </w:tc>
      </w:tr>
      <w:tr w14:paraId="2159D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5A0D4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you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71FF22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your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8F114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bạn/các bạn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43FA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your school</w:t>
            </w:r>
          </w:p>
        </w:tc>
      </w:tr>
      <w:tr w14:paraId="570CB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826A8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he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D5CD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his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30230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anh ấy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C7C0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his father</w:t>
            </w:r>
          </w:p>
        </w:tc>
      </w:tr>
      <w:tr w14:paraId="07838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9DD0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she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00F7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her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0B45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cô ấy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1E33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her mother</w:t>
            </w:r>
          </w:p>
        </w:tc>
      </w:tr>
      <w:tr w14:paraId="3948B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F184C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it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BA56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its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EC1D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nó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BBFA2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its name</w:t>
            </w:r>
          </w:p>
        </w:tc>
      </w:tr>
      <w:tr w14:paraId="4055E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3AC4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we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658C7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our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B11AD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chúng tôi/chúng ta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90FF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our classroom</w:t>
            </w:r>
          </w:p>
        </w:tc>
      </w:tr>
      <w:tr w14:paraId="2D355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2020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they</w:t>
            </w:r>
          </w:p>
        </w:tc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9D050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their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6FBF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của họ/chúng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3A3C8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their house</w:t>
            </w:r>
          </w:p>
        </w:tc>
      </w:tr>
    </w:tbl>
    <w:p w14:paraId="3B3571E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340D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9ABEB1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CẤU TRÚC</w:t>
            </w:r>
          </w:p>
          <w:p w14:paraId="077FE75A">
            <w:r>
              <w:rPr>
                <w:rFonts w:ascii="Arial" w:hAnsi="Arial"/>
                <w:b/>
                <w:i w:val="0"/>
                <w:color w:val="17365D"/>
              </w:rPr>
              <w:t>Tính từ sở hữu + danh từ</w:t>
            </w:r>
          </w:p>
          <w:p w14:paraId="4F49AAF3">
            <w:r>
              <w:rPr>
                <w:rFonts w:ascii="Arial" w:hAnsi="Arial"/>
                <w:b w:val="0"/>
                <w:i w:val="0"/>
              </w:rPr>
              <w:t>my book • her name • our school • their parents</w:t>
            </w:r>
          </w:p>
          <w:p w14:paraId="17965C4E">
            <w:r>
              <w:rPr>
                <w:rFonts w:ascii="Arial" w:hAnsi="Arial"/>
                <w:b w:val="0"/>
                <w:i w:val="0"/>
              </w:rPr>
              <w:t>Tính từ sở hữu không đứng một mình trong bài này; phía sau nó cần có một danh từ.</w:t>
            </w:r>
          </w:p>
        </w:tc>
      </w:tr>
    </w:tbl>
    <w:p w14:paraId="7D15249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FF95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28F444">
            <w:r>
              <w:rPr>
                <w:rFonts w:ascii="Arial" w:hAnsi="Arial"/>
                <w:b/>
                <w:i w:val="0"/>
                <w:color w:val="ED7D31"/>
                <w:sz w:val="24"/>
              </w:rPr>
              <w:t>★  PHÂN BIỆT</w:t>
            </w:r>
          </w:p>
          <w:p w14:paraId="2F669700">
            <w:r>
              <w:rPr>
                <w:rFonts w:ascii="Arial" w:hAnsi="Arial"/>
                <w:b/>
                <w:i w:val="0"/>
                <w:color w:val="ED7D31"/>
              </w:rPr>
              <w:t xml:space="preserve">She </w:t>
            </w:r>
            <w:r>
              <w:rPr>
                <w:rFonts w:ascii="Arial" w:hAnsi="Arial"/>
                <w:b w:val="0"/>
                <w:i w:val="0"/>
              </w:rPr>
              <w:t>is my friend. → She là chủ ngữ.</w:t>
            </w:r>
          </w:p>
          <w:p w14:paraId="6F2639CC">
            <w:r>
              <w:rPr>
                <w:rFonts w:ascii="Arial" w:hAnsi="Arial"/>
                <w:b/>
                <w:i w:val="0"/>
                <w:color w:val="ED7D31"/>
              </w:rPr>
              <w:t xml:space="preserve">Her </w:t>
            </w:r>
            <w:r>
              <w:rPr>
                <w:rFonts w:ascii="Arial" w:hAnsi="Arial"/>
                <w:b w:val="0"/>
                <w:i w:val="0"/>
              </w:rPr>
              <w:t>name is Lan. → Her đứng trước danh từ name.</w:t>
            </w:r>
          </w:p>
          <w:p w14:paraId="08D864F7">
            <w:r>
              <w:rPr>
                <w:rFonts w:ascii="Arial" w:hAnsi="Arial"/>
                <w:b/>
                <w:i w:val="0"/>
                <w:color w:val="ED7D31"/>
              </w:rPr>
              <w:t xml:space="preserve">They </w:t>
            </w:r>
            <w:r>
              <w:rPr>
                <w:rFonts w:ascii="Arial" w:hAnsi="Arial"/>
                <w:b w:val="0"/>
                <w:i w:val="0"/>
              </w:rPr>
              <w:t>are students. → They là chủ ngữ.</w:t>
            </w:r>
          </w:p>
          <w:p w14:paraId="4B2783E6">
            <w:r>
              <w:rPr>
                <w:rFonts w:ascii="Arial" w:hAnsi="Arial"/>
                <w:b/>
                <w:i w:val="0"/>
                <w:color w:val="ED7D31"/>
              </w:rPr>
              <w:t xml:space="preserve">Their </w:t>
            </w:r>
            <w:r>
              <w:rPr>
                <w:rFonts w:ascii="Arial" w:hAnsi="Arial"/>
                <w:b w:val="0"/>
                <w:i w:val="0"/>
              </w:rPr>
              <w:t>school is big. → Their đứng trước danh từ school.</w:t>
            </w:r>
          </w:p>
        </w:tc>
      </w:tr>
    </w:tbl>
    <w:p w14:paraId="26FC83DA">
      <w:pPr>
        <w:spacing w:after="20"/>
      </w:pPr>
    </w:p>
    <w:p w14:paraId="2D4C0992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2. Chọn tính từ sở hữu đúng</w:t>
      </w:r>
    </w:p>
    <w:p w14:paraId="60E185B7">
      <w:pPr>
        <w:spacing w:after="40"/>
      </w:pPr>
      <w:r>
        <w:rPr>
          <w:rFonts w:ascii="Arial" w:hAnsi="Arial"/>
          <w:b w:val="0"/>
          <w:i w:val="0"/>
        </w:rPr>
        <w:t>1. I am Minh. (My / His) name is Minh.</w:t>
      </w:r>
    </w:p>
    <w:p w14:paraId="08204B37">
      <w:pPr>
        <w:spacing w:after="40"/>
      </w:pPr>
      <w:r>
        <w:rPr>
          <w:rFonts w:ascii="Arial" w:hAnsi="Arial"/>
          <w:b w:val="0"/>
          <w:i w:val="0"/>
        </w:rPr>
        <w:t>2. Lan is my sister. (His / Her) school is near my house.</w:t>
      </w:r>
    </w:p>
    <w:p w14:paraId="42685526">
      <w:pPr>
        <w:spacing w:after="40"/>
      </w:pPr>
      <w:r>
        <w:rPr>
          <w:rFonts w:ascii="Arial" w:hAnsi="Arial"/>
          <w:b w:val="0"/>
          <w:i w:val="0"/>
        </w:rPr>
        <w:t>3. Nam is a student. (His / Their) favorite subject is English.</w:t>
      </w:r>
    </w:p>
    <w:p w14:paraId="08E29816">
      <w:pPr>
        <w:spacing w:after="40"/>
      </w:pPr>
      <w:r>
        <w:rPr>
          <w:rFonts w:ascii="Arial" w:hAnsi="Arial"/>
          <w:b w:val="0"/>
          <w:i w:val="0"/>
        </w:rPr>
        <w:t>4. My parents are teachers. (Our / Their) jobs are interesting.</w:t>
      </w:r>
    </w:p>
    <w:p w14:paraId="188454CF">
      <w:pPr>
        <w:spacing w:after="40"/>
      </w:pPr>
      <w:r>
        <w:rPr>
          <w:rFonts w:ascii="Arial" w:hAnsi="Arial"/>
          <w:b w:val="0"/>
          <w:i w:val="0"/>
        </w:rPr>
        <w:t>5. We are classmates. (Our / Their) classroom is clean.</w:t>
      </w:r>
    </w:p>
    <w:p w14:paraId="2BAD5EFB">
      <w:pPr>
        <w:spacing w:after="40"/>
      </w:pPr>
      <w:r>
        <w:rPr>
          <w:rFonts w:ascii="Arial" w:hAnsi="Arial"/>
          <w:b w:val="0"/>
          <w:i w:val="0"/>
        </w:rPr>
        <w:t>6. The dog is friendly. (Its / Her) name is Milo.</w:t>
      </w:r>
    </w:p>
    <w:p w14:paraId="08E5E9D0">
      <w:pPr>
        <w:spacing w:after="40"/>
      </w:pPr>
      <w:r>
        <w:rPr>
          <w:rFonts w:ascii="Arial" w:hAnsi="Arial"/>
          <w:b w:val="0"/>
          <w:i w:val="0"/>
        </w:rPr>
        <w:t>7. You are Hoa. Is this (my / your) notebook?</w:t>
      </w:r>
    </w:p>
    <w:p w14:paraId="676A727D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3. Hoàn thành bằng tính từ sở hữu phù hợp</w:t>
      </w:r>
    </w:p>
    <w:p w14:paraId="2402F213">
      <w:pPr>
        <w:spacing w:after="80"/>
      </w:pPr>
      <w:r>
        <w:rPr>
          <w:rFonts w:ascii="Arial" w:hAnsi="Arial"/>
          <w:b w:val="0"/>
          <w:i w:val="0"/>
        </w:rPr>
        <w:t>I have a book. → ______ book is new.</w:t>
      </w:r>
    </w:p>
    <w:p w14:paraId="4E695430">
      <w:pPr>
        <w:spacing w:after="80"/>
      </w:pPr>
      <w:r>
        <w:rPr>
          <w:rFonts w:ascii="Arial" w:hAnsi="Arial"/>
          <w:b w:val="0"/>
          <w:i w:val="0"/>
        </w:rPr>
        <w:t>Lan has a sister. → ______ sister is twelve.</w:t>
      </w:r>
    </w:p>
    <w:p w14:paraId="79709313">
      <w:pPr>
        <w:spacing w:after="80"/>
      </w:pPr>
      <w:r>
        <w:rPr>
          <w:rFonts w:ascii="Arial" w:hAnsi="Arial"/>
          <w:b w:val="0"/>
          <w:i w:val="0"/>
        </w:rPr>
        <w:t>Nam has a bicycle. → ______ bicycle is blue.</w:t>
      </w:r>
    </w:p>
    <w:p w14:paraId="55821CCA">
      <w:pPr>
        <w:spacing w:after="80"/>
      </w:pPr>
      <w:r>
        <w:rPr>
          <w:rFonts w:ascii="Arial" w:hAnsi="Arial"/>
          <w:b w:val="0"/>
          <w:i w:val="0"/>
        </w:rPr>
        <w:t>My friends have a classroom. → ______ classroom is large.</w:t>
      </w:r>
    </w:p>
    <w:p w14:paraId="2EE47670">
      <w:pPr>
        <w:spacing w:after="80"/>
      </w:pPr>
      <w:r>
        <w:rPr>
          <w:rFonts w:ascii="Arial" w:hAnsi="Arial"/>
          <w:b w:val="0"/>
          <w:i w:val="0"/>
        </w:rPr>
        <w:t>We have an English teacher. → ______ English teacher is friendly.</w:t>
      </w:r>
    </w:p>
    <w:p w14:paraId="5EDCDB80">
      <w:pPr>
        <w:spacing w:after="80"/>
      </w:pPr>
      <w:r>
        <w:rPr>
          <w:rFonts w:ascii="Arial" w:hAnsi="Arial"/>
          <w:b w:val="0"/>
          <w:i w:val="0"/>
        </w:rPr>
        <w:t>The cat has a name. → ______ name is Snowy.</w:t>
      </w:r>
    </w:p>
    <w:p w14:paraId="6C567954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4. SUBJECT PRONOUN OR POSSESSIVE ADJECTIVE?</w:t>
      </w:r>
    </w:p>
    <w:p w14:paraId="5C0AC629">
      <w:pPr>
        <w:pStyle w:val="164"/>
        <w:spacing w:after="80"/>
      </w:pPr>
      <w:r>
        <w:rPr>
          <w:rFonts w:ascii="Arial" w:hAnsi="Arial"/>
          <w:b w:val="0"/>
          <w:i w:val="0"/>
        </w:rPr>
        <w:t>Đại từ chủ ngữ đứng ở vị trí chủ ngữ. Tính từ sở hữu đứng trước danh từ.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57917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25589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Đại từ chủ ngữ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F3CF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Tính từ sở hữu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77DD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3C6CB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4A53E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EE3F5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my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B50C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 am a student. My school is small.</w:t>
            </w:r>
          </w:p>
        </w:tc>
      </w:tr>
      <w:tr w14:paraId="6B62B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9D73C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you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A7E85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your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C49A9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You are kind. Your smile is beautiful.</w:t>
            </w:r>
          </w:p>
        </w:tc>
      </w:tr>
      <w:tr w14:paraId="333B2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D9357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1F85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his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59088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He is Nam. His father is a doctor.</w:t>
            </w:r>
          </w:p>
        </w:tc>
      </w:tr>
      <w:tr w14:paraId="24FD5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8A793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she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7AF3D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her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385C0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She is Hoa. Her mother is a teacher.</w:t>
            </w:r>
          </w:p>
        </w:tc>
      </w:tr>
      <w:tr w14:paraId="0FBD4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DD578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it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6842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its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6ED3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It is a dog. Its ears are small.</w:t>
            </w:r>
          </w:p>
        </w:tc>
      </w:tr>
      <w:tr w14:paraId="0FAB4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B1D8F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A77B0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our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1CEC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We are classmates. Our class is friendly.</w:t>
            </w:r>
          </w:p>
        </w:tc>
      </w:tr>
      <w:tr w14:paraId="3E87A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8761E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they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2588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their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0AAC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They are students. Their books are new.</w:t>
            </w:r>
          </w:p>
        </w:tc>
      </w:tr>
    </w:tbl>
    <w:p w14:paraId="68B7BED7">
      <w:pPr>
        <w:spacing w:after="20"/>
      </w:pPr>
    </w:p>
    <w:p w14:paraId="2166A5B5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4. Chọn từ đúng</w:t>
      </w:r>
    </w:p>
    <w:p w14:paraId="37F508E3">
      <w:pPr>
        <w:spacing w:after="60"/>
      </w:pPr>
      <w:r>
        <w:rPr>
          <w:rFonts w:ascii="Arial" w:hAnsi="Arial"/>
          <w:b w:val="0"/>
          <w:i w:val="0"/>
        </w:rPr>
        <w:t>(She / Her) is my sister.</w:t>
      </w:r>
    </w:p>
    <w:p w14:paraId="2BC5AA0E">
      <w:pPr>
        <w:spacing w:after="60"/>
      </w:pPr>
      <w:r>
        <w:rPr>
          <w:rFonts w:ascii="Arial" w:hAnsi="Arial"/>
          <w:b w:val="0"/>
          <w:i w:val="0"/>
        </w:rPr>
        <w:t>(She / Her) name is Mai.</w:t>
      </w:r>
    </w:p>
    <w:p w14:paraId="38CD414D">
      <w:pPr>
        <w:spacing w:after="60"/>
      </w:pPr>
      <w:r>
        <w:rPr>
          <w:rFonts w:ascii="Arial" w:hAnsi="Arial"/>
          <w:b w:val="0"/>
          <w:i w:val="0"/>
        </w:rPr>
        <w:t>(They / Their) are my friends.</w:t>
      </w:r>
    </w:p>
    <w:p w14:paraId="2321782A">
      <w:pPr>
        <w:spacing w:after="60"/>
      </w:pPr>
      <w:r>
        <w:rPr>
          <w:rFonts w:ascii="Arial" w:hAnsi="Arial"/>
          <w:b w:val="0"/>
          <w:i w:val="0"/>
        </w:rPr>
        <w:t>(They / Their) classroom is on the second floor.</w:t>
      </w:r>
    </w:p>
    <w:p w14:paraId="3B334EB5">
      <w:pPr>
        <w:spacing w:after="60"/>
      </w:pPr>
      <w:r>
        <w:rPr>
          <w:rFonts w:ascii="Arial" w:hAnsi="Arial"/>
          <w:b w:val="0"/>
          <w:i w:val="0"/>
        </w:rPr>
        <w:t>(We / Our) are students.</w:t>
      </w:r>
    </w:p>
    <w:p w14:paraId="475A0735">
      <w:pPr>
        <w:spacing w:after="60"/>
      </w:pPr>
      <w:r>
        <w:rPr>
          <w:rFonts w:ascii="Arial" w:hAnsi="Arial"/>
          <w:b w:val="0"/>
          <w:i w:val="0"/>
        </w:rPr>
        <w:t>(We / Our) school is beautiful.</w:t>
      </w:r>
    </w:p>
    <w:p w14:paraId="1A6B537D">
      <w:pPr>
        <w:spacing w:after="60"/>
      </w:pPr>
      <w:r>
        <w:rPr>
          <w:rFonts w:ascii="Arial" w:hAnsi="Arial"/>
          <w:b w:val="0"/>
          <w:i w:val="0"/>
        </w:rPr>
        <w:t>(It / Its) is a new computer.</w:t>
      </w:r>
    </w:p>
    <w:p w14:paraId="6F90754A">
      <w:pPr>
        <w:spacing w:after="60"/>
      </w:pPr>
      <w:r>
        <w:rPr>
          <w:rFonts w:ascii="Arial" w:hAnsi="Arial"/>
          <w:b w:val="0"/>
          <w:i w:val="0"/>
        </w:rPr>
        <w:t>(It / Its) screen is large.</w:t>
      </w:r>
    </w:p>
    <w:p w14:paraId="364E59FE">
      <w:r>
        <w:br w:type="page"/>
      </w:r>
    </w:p>
    <w:p w14:paraId="4C64B99B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5. YES/NO QUESTIONS WITH TO BE — CÂU HỎI CÓ/KHÔNG</w:t>
      </w:r>
    </w:p>
    <w:p w14:paraId="0FEDABF5">
      <w:pPr>
        <w:pStyle w:val="164"/>
        <w:spacing w:after="80"/>
      </w:pPr>
      <w:r>
        <w:rPr>
          <w:rFonts w:ascii="Arial" w:hAnsi="Arial"/>
          <w:b w:val="0"/>
          <w:i w:val="0"/>
        </w:rPr>
        <w:t>Để tạo câu hỏi với to be, đưa am/is/are lên trước chủ ngữ.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2081D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B59B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Câu khẳng định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A8D43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Câu hỏi Yes/No</w:t>
            </w:r>
          </w:p>
        </w:tc>
      </w:tr>
      <w:tr w14:paraId="786D2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EBC8D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I am late.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9452D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Am I late?</w:t>
            </w:r>
          </w:p>
        </w:tc>
      </w:tr>
      <w:tr w14:paraId="12078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C27B9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She is a student.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82B64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Is she a student?</w:t>
            </w:r>
          </w:p>
        </w:tc>
      </w:tr>
      <w:tr w14:paraId="6AAE9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53AD4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It is new.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3E566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Is it new?</w:t>
            </w:r>
          </w:p>
        </w:tc>
      </w:tr>
      <w:tr w14:paraId="4EC96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F8C7A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You are ready.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04526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Are you ready?</w:t>
            </w:r>
          </w:p>
        </w:tc>
      </w:tr>
      <w:tr w14:paraId="7DF53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FE5CB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They are at home.</w:t>
            </w:r>
          </w:p>
        </w:tc>
        <w:tc>
          <w:tcPr>
            <w:tcW w:w="51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EB097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Are they at home?</w:t>
            </w:r>
          </w:p>
        </w:tc>
      </w:tr>
    </w:tbl>
    <w:p w14:paraId="12D617B3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B0C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A848F4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CÔNG THỨC</w:t>
            </w:r>
          </w:p>
          <w:p w14:paraId="51D57193">
            <w:r>
              <w:rPr>
                <w:rFonts w:ascii="Arial" w:hAnsi="Arial"/>
                <w:b/>
                <w:i w:val="0"/>
                <w:color w:val="17365D"/>
              </w:rPr>
              <w:t>Am/Is/Are + S + ... ?</w:t>
            </w:r>
          </w:p>
          <w:p w14:paraId="67816D78">
            <w:r>
              <w:rPr>
                <w:rFonts w:ascii="Arial" w:hAnsi="Arial"/>
                <w:b w:val="0"/>
                <w:i w:val="0"/>
              </w:rPr>
              <w:t>Is Lan a student?</w:t>
            </w:r>
          </w:p>
          <w:p w14:paraId="000EAA99">
            <w:r>
              <w:rPr>
                <w:rFonts w:ascii="Arial" w:hAnsi="Arial"/>
                <w:b w:val="0"/>
                <w:i w:val="0"/>
              </w:rPr>
              <w:t>Are the books new?</w:t>
            </w:r>
          </w:p>
          <w:p w14:paraId="39107420">
            <w:r>
              <w:rPr>
                <w:rFonts w:ascii="Arial" w:hAnsi="Arial"/>
                <w:b w:val="0"/>
                <w:i w:val="0"/>
              </w:rPr>
              <w:t>Am I correct?</w:t>
            </w:r>
          </w:p>
        </w:tc>
      </w:tr>
    </w:tbl>
    <w:p w14:paraId="20CE309F">
      <w:pPr>
        <w:spacing w:after="20"/>
      </w:pPr>
    </w:p>
    <w:p w14:paraId="2431E119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5. Chuyển thành câu hỏi</w:t>
      </w:r>
    </w:p>
    <w:p w14:paraId="3FD3BB6B">
      <w:pPr>
        <w:spacing w:after="80"/>
      </w:pPr>
      <w:r>
        <w:rPr>
          <w:rFonts w:ascii="Arial" w:hAnsi="Arial"/>
          <w:b w:val="0"/>
          <w:i w:val="0"/>
        </w:rPr>
        <w:t>She is friendly. → __________________________________________?</w:t>
      </w:r>
    </w:p>
    <w:p w14:paraId="5F72D1E9">
      <w:pPr>
        <w:spacing w:after="80"/>
      </w:pPr>
      <w:r>
        <w:rPr>
          <w:rFonts w:ascii="Arial" w:hAnsi="Arial"/>
          <w:b w:val="0"/>
          <w:i w:val="0"/>
        </w:rPr>
        <w:t>They are classmates. → ______________________________________?</w:t>
      </w:r>
    </w:p>
    <w:p w14:paraId="710BA8B2">
      <w:pPr>
        <w:spacing w:after="80"/>
      </w:pPr>
      <w:r>
        <w:rPr>
          <w:rFonts w:ascii="Arial" w:hAnsi="Arial"/>
          <w:b w:val="0"/>
          <w:i w:val="0"/>
        </w:rPr>
        <w:t>The book is new. → __________________________________________?</w:t>
      </w:r>
    </w:p>
    <w:p w14:paraId="583398FA">
      <w:pPr>
        <w:spacing w:after="80"/>
      </w:pPr>
      <w:r>
        <w:rPr>
          <w:rFonts w:ascii="Arial" w:hAnsi="Arial"/>
          <w:b w:val="0"/>
          <w:i w:val="0"/>
        </w:rPr>
        <w:t>You are sixteen years old. → _________________________________?</w:t>
      </w:r>
    </w:p>
    <w:p w14:paraId="4073A058">
      <w:pPr>
        <w:spacing w:after="80"/>
      </w:pPr>
      <w:r>
        <w:rPr>
          <w:rFonts w:ascii="Arial" w:hAnsi="Arial"/>
          <w:b w:val="0"/>
          <w:i w:val="0"/>
        </w:rPr>
        <w:t>I am late. → ________________________________________________?</w:t>
      </w:r>
    </w:p>
    <w:p w14:paraId="6B7125B8">
      <w:pPr>
        <w:spacing w:after="80"/>
      </w:pPr>
      <w:r>
        <w:rPr>
          <w:rFonts w:ascii="Arial" w:hAnsi="Arial"/>
          <w:b w:val="0"/>
          <w:i w:val="0"/>
        </w:rPr>
        <w:t>His parents are doctors. → __________________________________?</w:t>
      </w:r>
    </w:p>
    <w:p w14:paraId="695BF098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6. Sắp xếp từ thành câu hỏi</w:t>
      </w:r>
    </w:p>
    <w:p w14:paraId="30E4E5D1">
      <w:pPr>
        <w:spacing w:after="40"/>
      </w:pPr>
      <w:r>
        <w:rPr>
          <w:rFonts w:ascii="Arial" w:hAnsi="Arial"/>
          <w:b w:val="0"/>
          <w:i w:val="0"/>
        </w:rPr>
        <w:t>a student / is / she / ?</w:t>
      </w:r>
    </w:p>
    <w:p w14:paraId="23253794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545F97A">
      <w:pPr>
        <w:spacing w:after="40"/>
      </w:pPr>
      <w:r>
        <w:rPr>
          <w:rFonts w:ascii="Arial" w:hAnsi="Arial"/>
          <w:b w:val="0"/>
          <w:i w:val="0"/>
        </w:rPr>
        <w:t>your teacher / is / friendly / ?</w:t>
      </w:r>
    </w:p>
    <w:p w14:paraId="48A1C7E3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1C5D0CF">
      <w:pPr>
        <w:spacing w:after="40"/>
      </w:pPr>
      <w:r>
        <w:rPr>
          <w:rFonts w:ascii="Arial" w:hAnsi="Arial"/>
          <w:b w:val="0"/>
          <w:i w:val="0"/>
        </w:rPr>
        <w:t>at home / they / are / ?</w:t>
      </w:r>
    </w:p>
    <w:p w14:paraId="625EFF88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929342E">
      <w:pPr>
        <w:spacing w:after="40"/>
      </w:pPr>
      <w:r>
        <w:rPr>
          <w:rFonts w:ascii="Arial" w:hAnsi="Arial"/>
          <w:b w:val="0"/>
          <w:i w:val="0"/>
        </w:rPr>
        <w:t>new / are / the books / ?</w:t>
      </w:r>
    </w:p>
    <w:p w14:paraId="3C3FBCCE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F7FCC92">
      <w:pPr>
        <w:spacing w:after="40"/>
      </w:pPr>
      <w:r>
        <w:rPr>
          <w:rFonts w:ascii="Arial" w:hAnsi="Arial"/>
          <w:b w:val="0"/>
          <w:i w:val="0"/>
        </w:rPr>
        <w:t>you / are / ready / ?</w:t>
      </w:r>
    </w:p>
    <w:p w14:paraId="179665F4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2FEDCC55">
      <w:r>
        <w:br w:type="page"/>
      </w:r>
    </w:p>
    <w:p w14:paraId="44077AFB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6. SHORT ANSWERS — CÂU TRẢ LỜI NGẮN</w:t>
      </w:r>
    </w:p>
    <w:p w14:paraId="7CD5F377">
      <w:pPr>
        <w:pStyle w:val="164"/>
        <w:spacing w:after="80"/>
      </w:pPr>
      <w:r>
        <w:rPr>
          <w:rFonts w:ascii="Arial" w:hAnsi="Arial"/>
          <w:b w:val="0"/>
          <w:i w:val="0"/>
        </w:rPr>
        <w:t>Khi trả lời câu hỏi Yes/No, không chỉ nói Yes hoặc No. Hãy lặp lại đại từ và động từ to be.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5970E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B6012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Câu hỏi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7B117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Trả lời Yes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B5C9C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Trả lời No</w:t>
            </w:r>
          </w:p>
        </w:tc>
      </w:tr>
      <w:tr w14:paraId="39509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33C23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Am I late?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618D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you are.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A078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you aren’t.</w:t>
            </w:r>
          </w:p>
        </w:tc>
      </w:tr>
      <w:tr w14:paraId="7C4B7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27095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Are you a student?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C86D1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I am.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9A7B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I’m not.</w:t>
            </w:r>
          </w:p>
        </w:tc>
      </w:tr>
      <w:tr w14:paraId="20CF8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15B1C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Is he your brother?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E2F1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he is.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B857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he isn’t.</w:t>
            </w:r>
          </w:p>
        </w:tc>
      </w:tr>
      <w:tr w14:paraId="4B21E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EC2C6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Is she a teacher?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45075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she is.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95E1B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she isn’t.</w:t>
            </w:r>
          </w:p>
        </w:tc>
      </w:tr>
      <w:tr w14:paraId="51CCF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FE87B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Is it new?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C3E1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it is.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9692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it isn’t.</w:t>
            </w:r>
          </w:p>
        </w:tc>
      </w:tr>
      <w:tr w14:paraId="2CBAA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ADAA9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Are they friends?</w:t>
            </w:r>
          </w:p>
        </w:tc>
        <w:tc>
          <w:tcPr>
            <w:tcW w:w="309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D06D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they are.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496CA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they aren’t.</w:t>
            </w:r>
          </w:p>
        </w:tc>
      </w:tr>
    </w:tbl>
    <w:p w14:paraId="743857C9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9F9C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989A4C4">
            <w:r>
              <w:rPr>
                <w:rFonts w:ascii="Arial" w:hAnsi="Arial"/>
                <w:b/>
                <w:i w:val="0"/>
                <w:color w:val="ED7D31"/>
                <w:sz w:val="24"/>
              </w:rPr>
              <w:t>!  CHÚ Ý</w:t>
            </w:r>
          </w:p>
          <w:p w14:paraId="330CF311">
            <w:r>
              <w:rPr>
                <w:rFonts w:ascii="Arial" w:hAnsi="Arial"/>
                <w:b w:val="0"/>
                <w:i w:val="0"/>
              </w:rPr>
              <w:t>Không viết: Yes, I’m. ✗</w:t>
            </w:r>
          </w:p>
          <w:p w14:paraId="67DF7C85">
            <w:r>
              <w:rPr>
                <w:rFonts w:ascii="Arial" w:hAnsi="Arial"/>
                <w:b w:val="0"/>
                <w:i w:val="0"/>
              </w:rPr>
              <w:t>Phải viết: Yes, I am. ✓</w:t>
            </w:r>
          </w:p>
          <w:p w14:paraId="6482A488">
            <w:r>
              <w:rPr>
                <w:rFonts w:ascii="Arial" w:hAnsi="Arial"/>
                <w:b w:val="0"/>
                <w:i w:val="0"/>
              </w:rPr>
              <w:t>Trong câu trả lời khẳng định ngắn, am/is/are không được viết tắt.</w:t>
            </w:r>
          </w:p>
        </w:tc>
      </w:tr>
    </w:tbl>
    <w:p w14:paraId="133BF2BD">
      <w:pPr>
        <w:spacing w:after="20"/>
      </w:pPr>
    </w:p>
    <w:p w14:paraId="6D0BF68F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7. Viết câu trả lời ngắn</w:t>
      </w:r>
    </w:p>
    <w:p w14:paraId="1E5AA40F">
      <w:pPr>
        <w:spacing w:after="80"/>
      </w:pPr>
      <w:r>
        <w:rPr>
          <w:rFonts w:ascii="Arial" w:hAnsi="Arial"/>
          <w:b w:val="0"/>
          <w:i w:val="0"/>
        </w:rPr>
        <w:t>Are you a student? (Yes) → _________________________________</w:t>
      </w:r>
    </w:p>
    <w:p w14:paraId="64E87BDE">
      <w:pPr>
        <w:spacing w:after="80"/>
      </w:pPr>
      <w:r>
        <w:rPr>
          <w:rFonts w:ascii="Arial" w:hAnsi="Arial"/>
          <w:b w:val="0"/>
          <w:i w:val="0"/>
        </w:rPr>
        <w:t>Is Lan friendly? (Yes) → ___________________________________</w:t>
      </w:r>
    </w:p>
    <w:p w14:paraId="1CAFD33E">
      <w:pPr>
        <w:spacing w:after="80"/>
      </w:pPr>
      <w:r>
        <w:rPr>
          <w:rFonts w:ascii="Arial" w:hAnsi="Arial"/>
          <w:b w:val="0"/>
          <w:i w:val="0"/>
        </w:rPr>
        <w:t>Are the books old? (No) → _________________________________</w:t>
      </w:r>
    </w:p>
    <w:p w14:paraId="768EC713">
      <w:pPr>
        <w:spacing w:after="80"/>
      </w:pPr>
      <w:r>
        <w:rPr>
          <w:rFonts w:ascii="Arial" w:hAnsi="Arial"/>
          <w:b w:val="0"/>
          <w:i w:val="0"/>
        </w:rPr>
        <w:t>Is your father a teacher? (No) → ____________________________</w:t>
      </w:r>
    </w:p>
    <w:p w14:paraId="2238E572">
      <w:pPr>
        <w:spacing w:after="80"/>
      </w:pPr>
      <w:r>
        <w:rPr>
          <w:rFonts w:ascii="Arial" w:hAnsi="Arial"/>
          <w:b w:val="0"/>
          <w:i w:val="0"/>
        </w:rPr>
        <w:t>Are Nam and Minh classmates? (Yes) → _______________________</w:t>
      </w:r>
    </w:p>
    <w:p w14:paraId="269E5918">
      <w:pPr>
        <w:spacing w:after="80"/>
      </w:pPr>
      <w:r>
        <w:rPr>
          <w:rFonts w:ascii="Arial" w:hAnsi="Arial"/>
          <w:b w:val="0"/>
          <w:i w:val="0"/>
        </w:rPr>
        <w:t>Is the dog big? (No) → _____________________________________</w:t>
      </w:r>
    </w:p>
    <w:p w14:paraId="65CC9D18">
      <w:r>
        <w:br w:type="page"/>
      </w:r>
    </w:p>
    <w:p w14:paraId="215DA321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7. WH-QUESTIONS WITH TO BE — CÂU HỎI LẤY THÔNG TIN</w:t>
      </w:r>
    </w:p>
    <w:p w14:paraId="06FF773D">
      <w:pPr>
        <w:pStyle w:val="164"/>
        <w:spacing w:after="80"/>
      </w:pPr>
      <w:r>
        <w:rPr>
          <w:rFonts w:ascii="Arial" w:hAnsi="Arial"/>
          <w:b w:val="0"/>
          <w:i w:val="0"/>
        </w:rPr>
        <w:t>Câu hỏi WH không chỉ cần câu trả lời Yes/No. Chúng yêu cầu một thông tin cụ thể.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009C0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FA8EB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Từ hỏi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253D8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Dùng để hỏi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E40B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Ví dụ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112D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Câu trả lời</w:t>
            </w:r>
          </w:p>
        </w:tc>
      </w:tr>
      <w:tr w14:paraId="39EDE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E91AB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What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D1F3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tên, nghề nghiệp, sự vật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7D8BA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What is your name?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F0E8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name is An.</w:t>
            </w:r>
          </w:p>
        </w:tc>
      </w:tr>
      <w:tr w14:paraId="083C1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7FC8C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Who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4CCC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người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63137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Who is she?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A3CE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She is my sister.</w:t>
            </w:r>
          </w:p>
        </w:tc>
      </w:tr>
      <w:tr w14:paraId="67E5B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7EED8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Where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ED66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địa điểm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F62B5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Where are you?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D7D4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 am at home.</w:t>
            </w:r>
          </w:p>
        </w:tc>
      </w:tr>
      <w:tr w14:paraId="43E2B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D46FA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How old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90CF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tuổi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FDB9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How old is Lan?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779C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She is sixteen.</w:t>
            </w:r>
          </w:p>
        </w:tc>
      </w:tr>
      <w:tr w14:paraId="4BBB1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CD5D5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What color</w:t>
            </w:r>
          </w:p>
        </w:tc>
        <w:tc>
          <w:tcPr>
            <w:tcW w:w="23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9CB1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màu sắc</w:t>
            </w:r>
          </w:p>
        </w:tc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F6A2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What color is it?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2C75A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It is blue.</w:t>
            </w:r>
          </w:p>
        </w:tc>
      </w:tr>
    </w:tbl>
    <w:p w14:paraId="0D03936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C181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8187A5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CÔNG THỨC</w:t>
            </w:r>
          </w:p>
          <w:p w14:paraId="39C45889">
            <w:r>
              <w:rPr>
                <w:rFonts w:ascii="Arial" w:hAnsi="Arial"/>
                <w:b/>
                <w:i w:val="0"/>
                <w:color w:val="17365D"/>
              </w:rPr>
              <w:t>Từ hỏi + am/is/are + S + ... ?</w:t>
            </w:r>
          </w:p>
          <w:p w14:paraId="41827705">
            <w:r>
              <w:rPr>
                <w:rFonts w:ascii="Arial" w:hAnsi="Arial"/>
                <w:b w:val="0"/>
                <w:i w:val="0"/>
              </w:rPr>
              <w:t>What is your name?</w:t>
            </w:r>
          </w:p>
          <w:p w14:paraId="4B3D59A6">
            <w:r>
              <w:rPr>
                <w:rFonts w:ascii="Arial" w:hAnsi="Arial"/>
                <w:b w:val="0"/>
                <w:i w:val="0"/>
              </w:rPr>
              <w:t>Where are your books?</w:t>
            </w:r>
          </w:p>
          <w:p w14:paraId="60DD745C">
            <w:r>
              <w:rPr>
                <w:rFonts w:ascii="Arial" w:hAnsi="Arial"/>
                <w:b w:val="0"/>
                <w:i w:val="0"/>
              </w:rPr>
              <w:t>How old is your sister?</w:t>
            </w:r>
          </w:p>
        </w:tc>
      </w:tr>
    </w:tbl>
    <w:p w14:paraId="5D4CCF34">
      <w:pPr>
        <w:spacing w:after="20"/>
      </w:pPr>
    </w:p>
    <w:p w14:paraId="2A07D8E4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8. Chọn từ hỏi phù hợp</w:t>
      </w:r>
    </w:p>
    <w:p w14:paraId="0C7CB956">
      <w:pPr>
        <w:spacing w:after="80"/>
      </w:pPr>
      <w:r>
        <w:rPr>
          <w:rFonts w:ascii="Arial" w:hAnsi="Arial"/>
          <w:b w:val="0"/>
          <w:i w:val="0"/>
        </w:rPr>
        <w:t>________ is your name? — My name is Nam.</w:t>
      </w:r>
    </w:p>
    <w:p w14:paraId="35FF8F89">
      <w:pPr>
        <w:spacing w:after="80"/>
      </w:pPr>
      <w:r>
        <w:rPr>
          <w:rFonts w:ascii="Arial" w:hAnsi="Arial"/>
          <w:b w:val="0"/>
          <w:i w:val="0"/>
        </w:rPr>
        <w:t>________ is she? — She is my mother.</w:t>
      </w:r>
    </w:p>
    <w:p w14:paraId="20EE4AEB">
      <w:pPr>
        <w:spacing w:after="80"/>
      </w:pPr>
      <w:r>
        <w:rPr>
          <w:rFonts w:ascii="Arial" w:hAnsi="Arial"/>
          <w:b w:val="0"/>
          <w:i w:val="0"/>
        </w:rPr>
        <w:t>________ are the students? — They are in the classroom.</w:t>
      </w:r>
    </w:p>
    <w:p w14:paraId="45061524">
      <w:pPr>
        <w:spacing w:after="80"/>
      </w:pPr>
      <w:r>
        <w:rPr>
          <w:rFonts w:ascii="Arial" w:hAnsi="Arial"/>
          <w:b w:val="0"/>
          <w:i w:val="0"/>
        </w:rPr>
        <w:t>________ is your brother? — He is fifteen years old.</w:t>
      </w:r>
    </w:p>
    <w:p w14:paraId="79DC6B3D">
      <w:pPr>
        <w:spacing w:after="80"/>
      </w:pPr>
      <w:r>
        <w:rPr>
          <w:rFonts w:ascii="Arial" w:hAnsi="Arial"/>
          <w:b w:val="0"/>
          <w:i w:val="0"/>
        </w:rPr>
        <w:t>________ is your bag? — It is black.</w:t>
      </w:r>
    </w:p>
    <w:p w14:paraId="56E06A04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9. Viết câu hỏi cho phần được gạch chân</w:t>
      </w:r>
    </w:p>
    <w:p w14:paraId="55A01105">
      <w:pPr>
        <w:pStyle w:val="165"/>
        <w:spacing w:after="80"/>
      </w:pPr>
      <w:r>
        <w:rPr>
          <w:rFonts w:ascii="Arial" w:hAnsi="Arial"/>
          <w:b w:val="0"/>
          <w:i w:val="0"/>
        </w:rPr>
        <w:t>Ví dụ: My name is Minh. → What is your name?</w:t>
      </w:r>
    </w:p>
    <w:p w14:paraId="705297E5">
      <w:pPr>
        <w:spacing w:after="80"/>
      </w:pPr>
      <w:r>
        <w:rPr>
          <w:rFonts w:ascii="Arial" w:hAnsi="Arial"/>
          <w:b w:val="0"/>
          <w:i w:val="0"/>
        </w:rPr>
        <w:t>She is my sister. → _________________________________________?</w:t>
      </w:r>
    </w:p>
    <w:p w14:paraId="5FC8459B">
      <w:pPr>
        <w:spacing w:after="80"/>
      </w:pPr>
      <w:r>
        <w:rPr>
          <w:rFonts w:ascii="Arial" w:hAnsi="Arial"/>
          <w:b w:val="0"/>
          <w:i w:val="0"/>
        </w:rPr>
        <w:t>They are at school. → ______________________________________?</w:t>
      </w:r>
    </w:p>
    <w:p w14:paraId="1FABB6C7">
      <w:pPr>
        <w:spacing w:after="80"/>
      </w:pPr>
      <w:r>
        <w:rPr>
          <w:rFonts w:ascii="Arial" w:hAnsi="Arial"/>
          <w:b w:val="0"/>
          <w:i w:val="0"/>
        </w:rPr>
        <w:t>Lan is sixteen years old. → _________________________________?</w:t>
      </w:r>
    </w:p>
    <w:p w14:paraId="25FE0B17">
      <w:pPr>
        <w:spacing w:after="80"/>
      </w:pPr>
      <w:r>
        <w:rPr>
          <w:rFonts w:ascii="Arial" w:hAnsi="Arial"/>
          <w:b w:val="0"/>
          <w:i w:val="0"/>
        </w:rPr>
        <w:t>The notebook is blue. → ____________________________________?</w:t>
      </w:r>
    </w:p>
    <w:p w14:paraId="405A20C2">
      <w:pPr>
        <w:spacing w:after="80"/>
      </w:pPr>
      <w:r>
        <w:rPr>
          <w:rFonts w:ascii="Arial" w:hAnsi="Arial"/>
          <w:b w:val="0"/>
          <w:i w:val="0"/>
        </w:rPr>
        <w:t>He is a doctor. → __________________________________________?</w:t>
      </w:r>
    </w:p>
    <w:p w14:paraId="6C9C140E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8. COMMON MISTAKES — NHỮNG LỖI CẦN TRÁNH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E5D3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F42CA1">
            <w:r>
              <w:rPr>
                <w:rFonts w:ascii="Arial" w:hAnsi="Arial"/>
                <w:b/>
                <w:i w:val="0"/>
                <w:color w:val="ED7D31"/>
                <w:sz w:val="24"/>
              </w:rPr>
              <w:t>!  NHỮNG LỖI CẦN TRÁNH</w:t>
            </w:r>
          </w:p>
          <w:p w14:paraId="2637769C">
            <w:r>
              <w:rPr>
                <w:rFonts w:ascii="Arial" w:hAnsi="Arial"/>
                <w:b w:val="0"/>
                <w:i w:val="0"/>
              </w:rPr>
              <w:t>She name is Lan. ✗  →  Her name is Lan. ✓</w:t>
            </w:r>
          </w:p>
          <w:p w14:paraId="3C15644C">
            <w:r>
              <w:rPr>
                <w:rFonts w:ascii="Arial" w:hAnsi="Arial"/>
                <w:b w:val="0"/>
                <w:i w:val="0"/>
              </w:rPr>
              <w:t>My a book is new. ✗  →  My book is new. ✓</w:t>
            </w:r>
          </w:p>
          <w:p w14:paraId="5F0AA3CD">
            <w:r>
              <w:rPr>
                <w:rFonts w:ascii="Arial" w:hAnsi="Arial"/>
                <w:b w:val="0"/>
                <w:i w:val="0"/>
              </w:rPr>
              <w:t>You are a student? ✗  →  Are you a student? ✓</w:t>
            </w:r>
          </w:p>
          <w:p w14:paraId="6B1FCACD">
            <w:r>
              <w:rPr>
                <w:rFonts w:ascii="Arial" w:hAnsi="Arial"/>
                <w:b w:val="0"/>
                <w:i w:val="0"/>
              </w:rPr>
              <w:t>Is they at home? ✗  →  Are they at home? ✓</w:t>
            </w:r>
          </w:p>
          <w:p w14:paraId="373CAC9E">
            <w:r>
              <w:rPr>
                <w:rFonts w:ascii="Arial" w:hAnsi="Arial"/>
                <w:b w:val="0"/>
                <w:i w:val="0"/>
              </w:rPr>
              <w:t>Yes, I’m. ✗  →  Yes, I am. ✓</w:t>
            </w:r>
          </w:p>
          <w:p w14:paraId="1A6A17BC">
            <w:r>
              <w:rPr>
                <w:rFonts w:ascii="Arial" w:hAnsi="Arial"/>
                <w:b w:val="0"/>
                <w:i w:val="0"/>
              </w:rPr>
              <w:t>Where you are? ✗  →  Where are you? ✓</w:t>
            </w:r>
          </w:p>
        </w:tc>
      </w:tr>
    </w:tbl>
    <w:p w14:paraId="0484F1EB">
      <w:pPr>
        <w:spacing w:after="20"/>
      </w:pPr>
    </w:p>
    <w:p w14:paraId="24F4858D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10. Tìm và sửa lỗi</w:t>
      </w:r>
    </w:p>
    <w:p w14:paraId="0639EE73">
      <w:pPr>
        <w:spacing w:after="80"/>
      </w:pPr>
      <w:r>
        <w:rPr>
          <w:rFonts w:ascii="Arial" w:hAnsi="Arial"/>
          <w:b w:val="0"/>
          <w:i w:val="0"/>
        </w:rPr>
        <w:t>He name is Peter. → _________________________________________</w:t>
      </w:r>
    </w:p>
    <w:p w14:paraId="7AE6D671">
      <w:pPr>
        <w:spacing w:after="80"/>
      </w:pPr>
      <w:r>
        <w:rPr>
          <w:rFonts w:ascii="Arial" w:hAnsi="Arial"/>
          <w:b w:val="0"/>
          <w:i w:val="0"/>
        </w:rPr>
        <w:t>Their are my classmates. → _________________________________</w:t>
      </w:r>
    </w:p>
    <w:p w14:paraId="2D773064">
      <w:pPr>
        <w:spacing w:after="80"/>
      </w:pPr>
      <w:r>
        <w:rPr>
          <w:rFonts w:ascii="Arial" w:hAnsi="Arial"/>
          <w:b w:val="0"/>
          <w:i w:val="0"/>
        </w:rPr>
        <w:t>Is you sixteen years old? → _________________________________</w:t>
      </w:r>
    </w:p>
    <w:p w14:paraId="638DA7F8">
      <w:pPr>
        <w:spacing w:after="80"/>
      </w:pPr>
      <w:r>
        <w:rPr>
          <w:rFonts w:ascii="Arial" w:hAnsi="Arial"/>
          <w:b w:val="0"/>
          <w:i w:val="0"/>
        </w:rPr>
        <w:t>Are the book new? → ________________________________________</w:t>
      </w:r>
    </w:p>
    <w:p w14:paraId="44866CA0">
      <w:pPr>
        <w:spacing w:after="80"/>
      </w:pPr>
      <w:r>
        <w:rPr>
          <w:rFonts w:ascii="Arial" w:hAnsi="Arial"/>
          <w:b w:val="0"/>
          <w:i w:val="0"/>
        </w:rPr>
        <w:t>What your name is? → _______________________________________</w:t>
      </w:r>
    </w:p>
    <w:p w14:paraId="341F63AE">
      <w:pPr>
        <w:spacing w:after="80"/>
      </w:pPr>
      <w:r>
        <w:rPr>
          <w:rFonts w:ascii="Arial" w:hAnsi="Arial"/>
          <w:b w:val="0"/>
          <w:i w:val="0"/>
        </w:rPr>
        <w:t>No, she not. → _____________________________________________</w:t>
      </w:r>
    </w:p>
    <w:p w14:paraId="631FC3F7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9. SPEAK — ASKING FOR PERSONAL INFORMATION</w:t>
      </w:r>
    </w:p>
    <w:p w14:paraId="40A70519">
      <w:pPr>
        <w:pStyle w:val="164"/>
        <w:spacing w:after="80"/>
      </w:pPr>
      <w:r>
        <w:rPr>
          <w:rFonts w:ascii="Arial" w:hAnsi="Arial"/>
          <w:b w:val="0"/>
          <w:i w:val="0"/>
        </w:rPr>
        <w:t>Đọc đoạn hội thoại. Sau đó thay các thông tin mẫu bằng thông tin thật của em.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06B9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E7BA556">
            <w:r>
              <w:rPr>
                <w:rFonts w:ascii="Arial" w:hAnsi="Arial"/>
                <w:b/>
                <w:i w:val="0"/>
                <w:color w:val="17365D"/>
                <w:sz w:val="24"/>
              </w:rPr>
              <w:t>A SHORT CONVERSATION</w:t>
            </w:r>
          </w:p>
          <w:p w14:paraId="0EFB0993">
            <w:r>
              <w:rPr>
                <w:rFonts w:ascii="Arial" w:hAnsi="Arial"/>
                <w:b w:val="0"/>
                <w:i w:val="0"/>
              </w:rPr>
              <w:t>A: Hello! What is your name?</w:t>
            </w:r>
          </w:p>
          <w:p w14:paraId="42363B1D">
            <w:r>
              <w:rPr>
                <w:rFonts w:ascii="Arial" w:hAnsi="Arial"/>
                <w:b w:val="0"/>
                <w:i w:val="0"/>
              </w:rPr>
              <w:t>B: My name is Minh.</w:t>
            </w:r>
          </w:p>
          <w:p w14:paraId="75299955">
            <w:r>
              <w:rPr>
                <w:rFonts w:ascii="Arial" w:hAnsi="Arial"/>
                <w:b w:val="0"/>
                <w:i w:val="0"/>
              </w:rPr>
              <w:t>A: How old are you?</w:t>
            </w:r>
          </w:p>
          <w:p w14:paraId="51A9E487">
            <w:r>
              <w:rPr>
                <w:rFonts w:ascii="Arial" w:hAnsi="Arial"/>
                <w:b w:val="0"/>
                <w:i w:val="0"/>
              </w:rPr>
              <w:t>B: I am sixteen years old.</w:t>
            </w:r>
          </w:p>
          <w:p w14:paraId="1548F00C">
            <w:r>
              <w:rPr>
                <w:rFonts w:ascii="Arial" w:hAnsi="Arial"/>
                <w:b w:val="0"/>
                <w:i w:val="0"/>
              </w:rPr>
              <w:t>A: Where are you from?</w:t>
            </w:r>
          </w:p>
          <w:p w14:paraId="632B6D3D">
            <w:r>
              <w:rPr>
                <w:rFonts w:ascii="Arial" w:hAnsi="Arial"/>
                <w:b w:val="0"/>
                <w:i w:val="0"/>
              </w:rPr>
              <w:t>B: I am from Da Lat.</w:t>
            </w:r>
          </w:p>
          <w:p w14:paraId="4BFCAA55">
            <w:r>
              <w:rPr>
                <w:rFonts w:ascii="Arial" w:hAnsi="Arial"/>
                <w:b w:val="0"/>
                <w:i w:val="0"/>
              </w:rPr>
              <w:t>A: Are you a student?</w:t>
            </w:r>
          </w:p>
          <w:p w14:paraId="43514251">
            <w:r>
              <w:rPr>
                <w:rFonts w:ascii="Arial" w:hAnsi="Arial"/>
                <w:b w:val="0"/>
                <w:i w:val="0"/>
              </w:rPr>
              <w:t>B: Yes, I am.</w:t>
            </w:r>
          </w:p>
          <w:p w14:paraId="34333A97">
            <w:r>
              <w:rPr>
                <w:rFonts w:ascii="Arial" w:hAnsi="Arial"/>
                <w:b w:val="0"/>
                <w:i w:val="0"/>
              </w:rPr>
              <w:t>A: What is your favorite subject?</w:t>
            </w:r>
          </w:p>
          <w:p w14:paraId="74B8AB82">
            <w:r>
              <w:rPr>
                <w:rFonts w:ascii="Arial" w:hAnsi="Arial"/>
                <w:b w:val="0"/>
                <w:i w:val="0"/>
              </w:rPr>
              <w:t>B: My favorite subject is English.</w:t>
            </w:r>
          </w:p>
        </w:tc>
      </w:tr>
    </w:tbl>
    <w:p w14:paraId="558B24E1">
      <w:pPr>
        <w:spacing w:after="20"/>
      </w:pPr>
    </w:p>
    <w:p w14:paraId="5709153A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11. Hoàn thành hội thoại bằng thông tin của em</w:t>
      </w:r>
    </w:p>
    <w:p w14:paraId="4AD21C53">
      <w:pPr>
        <w:spacing w:after="80"/>
      </w:pPr>
      <w:r>
        <w:rPr>
          <w:rFonts w:ascii="Arial" w:hAnsi="Arial"/>
          <w:b w:val="0"/>
          <w:i w:val="0"/>
        </w:rPr>
        <w:t>A: What is your name?  B: ___________________________________</w:t>
      </w:r>
    </w:p>
    <w:p w14:paraId="15C79D49">
      <w:pPr>
        <w:spacing w:after="80"/>
      </w:pPr>
      <w:r>
        <w:rPr>
          <w:rFonts w:ascii="Arial" w:hAnsi="Arial"/>
          <w:b w:val="0"/>
          <w:i w:val="0"/>
        </w:rPr>
        <w:t>A: How old are you?  B: _____________________________________</w:t>
      </w:r>
    </w:p>
    <w:p w14:paraId="079BCB21">
      <w:pPr>
        <w:spacing w:after="80"/>
      </w:pPr>
      <w:r>
        <w:rPr>
          <w:rFonts w:ascii="Arial" w:hAnsi="Arial"/>
          <w:b w:val="0"/>
          <w:i w:val="0"/>
        </w:rPr>
        <w:t>A: Where are you from?  B: _________________________________</w:t>
      </w:r>
    </w:p>
    <w:p w14:paraId="6AF6507B">
      <w:pPr>
        <w:spacing w:after="80"/>
      </w:pPr>
      <w:r>
        <w:rPr>
          <w:rFonts w:ascii="Arial" w:hAnsi="Arial"/>
          <w:b w:val="0"/>
          <w:i w:val="0"/>
        </w:rPr>
        <w:t>A: Are you a student?  B: __________________________________</w:t>
      </w:r>
    </w:p>
    <w:p w14:paraId="37F3D2BE">
      <w:pPr>
        <w:spacing w:after="80"/>
      </w:pPr>
      <w:r>
        <w:rPr>
          <w:rFonts w:ascii="Arial" w:hAnsi="Arial"/>
          <w:b w:val="0"/>
          <w:i w:val="0"/>
        </w:rPr>
        <w:t>A: What is your favorite subject?  B: _______________________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6FD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5448640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LUYỆN NÓI 1–1</w:t>
            </w:r>
          </w:p>
          <w:p w14:paraId="7891F2E5">
            <w:r>
              <w:rPr>
                <w:rFonts w:ascii="Arial" w:hAnsi="Arial"/>
                <w:b w:val="0"/>
                <w:i w:val="0"/>
              </w:rPr>
              <w:t>Lượt 1: Giáo viên hỏi, học sinh trả lời.</w:t>
            </w:r>
          </w:p>
          <w:p w14:paraId="1155697B">
            <w:r>
              <w:rPr>
                <w:rFonts w:ascii="Arial" w:hAnsi="Arial"/>
                <w:b w:val="0"/>
                <w:i w:val="0"/>
              </w:rPr>
              <w:t>Lượt 2: Học sinh hỏi, giáo viên trả lời.</w:t>
            </w:r>
          </w:p>
          <w:p w14:paraId="7F508769">
            <w:r>
              <w:rPr>
                <w:rFonts w:ascii="Arial" w:hAnsi="Arial"/>
                <w:b w:val="0"/>
                <w:i w:val="0"/>
              </w:rPr>
              <w:t>Lượt 3: Không nhìn tài liệu và thực hiện lại toàn bộ hội thoại.</w:t>
            </w:r>
          </w:p>
        </w:tc>
      </w:tr>
    </w:tbl>
    <w:p w14:paraId="7D223BFC">
      <w:pPr>
        <w:spacing w:after="20"/>
      </w:pPr>
    </w:p>
    <w:p w14:paraId="273D90C4">
      <w:r>
        <w:br w:type="page"/>
      </w:r>
    </w:p>
    <w:p w14:paraId="5F94FA02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10. LISTEN — A NEW CLASSMATE</w:t>
      </w:r>
    </w:p>
    <w:p w14:paraId="6E3E22DF">
      <w:pPr>
        <w:pStyle w:val="164"/>
        <w:spacing w:after="80"/>
      </w:pPr>
      <w:r>
        <w:rPr>
          <w:rFonts w:ascii="Arial" w:hAnsi="Arial"/>
          <w:b w:val="0"/>
          <w:i w:val="0"/>
        </w:rPr>
        <w:t>Nghe đoạn giới thiệu hai lần và hoàn thành hồ sơ. Phần lời đọc nằm cuối tài liệu.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7E987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AED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Thông tin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012B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Câu trả lời</w:t>
            </w:r>
          </w:p>
        </w:tc>
      </w:tr>
      <w:tr w14:paraId="0C3E3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CFFCA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Name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1E476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0D8CC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09427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Age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3C25D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2ADEB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8FF67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Hometown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77795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1FB6B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D92BF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Student?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2A84A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39EB0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BCD8B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Favorite subject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0D375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0EFE4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AB72F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Brother’s name</w:t>
            </w:r>
          </w:p>
        </w:tc>
        <w:tc>
          <w:tcPr>
            <w:tcW w:w="66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13226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</w:tbl>
    <w:p w14:paraId="6EEE8DA6">
      <w:pPr>
        <w:spacing w:after="20"/>
      </w:pPr>
    </w:p>
    <w:p w14:paraId="4D10CC42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12. Đúng hay sai? Viết T hoặc F</w:t>
      </w:r>
    </w:p>
    <w:p w14:paraId="379A8F2C">
      <w:pPr>
        <w:spacing w:after="60"/>
      </w:pPr>
      <w:r>
        <w:rPr>
          <w:rFonts w:ascii="Arial" w:hAnsi="Arial"/>
          <w:b w:val="0"/>
          <w:i w:val="0"/>
        </w:rPr>
        <w:t>The speaker is seventeen years old. ______</w:t>
      </w:r>
    </w:p>
    <w:p w14:paraId="437BDBB8">
      <w:pPr>
        <w:spacing w:after="60"/>
      </w:pPr>
      <w:r>
        <w:rPr>
          <w:rFonts w:ascii="Arial" w:hAnsi="Arial"/>
          <w:b w:val="0"/>
          <w:i w:val="0"/>
        </w:rPr>
        <w:t>Her hometown is Da Lat. ______</w:t>
      </w:r>
    </w:p>
    <w:p w14:paraId="2C38862B">
      <w:pPr>
        <w:spacing w:after="60"/>
      </w:pPr>
      <w:r>
        <w:rPr>
          <w:rFonts w:ascii="Arial" w:hAnsi="Arial"/>
          <w:b w:val="0"/>
          <w:i w:val="0"/>
        </w:rPr>
        <w:t>She is a student. ______</w:t>
      </w:r>
    </w:p>
    <w:p w14:paraId="34717D70">
      <w:pPr>
        <w:spacing w:after="60"/>
      </w:pPr>
      <w:r>
        <w:rPr>
          <w:rFonts w:ascii="Arial" w:hAnsi="Arial"/>
          <w:b w:val="0"/>
          <w:i w:val="0"/>
        </w:rPr>
        <w:t>Her favorite subject is Math. ______</w:t>
      </w:r>
    </w:p>
    <w:p w14:paraId="6C5D1117">
      <w:pPr>
        <w:spacing w:after="60"/>
      </w:pPr>
      <w:r>
        <w:rPr>
          <w:rFonts w:ascii="Arial" w:hAnsi="Arial"/>
          <w:b w:val="0"/>
          <w:i w:val="0"/>
        </w:rPr>
        <w:t>Her brother is twelve years old. ______</w:t>
      </w:r>
    </w:p>
    <w:p w14:paraId="34BBBBAB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11. PRONUNCIATION — DẠNG VIẾT TẮT VÀ NGỮ ĐIỆU CÂU HỎI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73EB8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6A85D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Dạng đầy đủ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A4CC3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Dạng viết tắt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EFDB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Ví dụ</w:t>
            </w:r>
          </w:p>
        </w:tc>
      </w:tr>
      <w:tr w14:paraId="76CF9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6B469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What is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622BE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What’s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EF947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What’s your name?</w:t>
            </w:r>
          </w:p>
        </w:tc>
      </w:tr>
      <w:tr w14:paraId="1F50C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65D5A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Who is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5CC9E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Who’s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C2426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Who’s she?</w:t>
            </w:r>
          </w:p>
        </w:tc>
      </w:tr>
      <w:tr w14:paraId="24047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9CAFC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Where is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6A29E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Where’s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A01D0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Where’s your book?</w:t>
            </w:r>
          </w:p>
        </w:tc>
      </w:tr>
      <w:tr w14:paraId="0D524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6A70B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She is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3D635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She’s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FAEEC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She’s my sister.</w:t>
            </w:r>
          </w:p>
        </w:tc>
      </w:tr>
      <w:tr w14:paraId="6593F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29893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He is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D6B14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He’s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A466B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He’s a student.</w:t>
            </w:r>
          </w:p>
        </w:tc>
      </w:tr>
      <w:tr w14:paraId="38D0D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1B9C8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They are</w:t>
            </w:r>
          </w:p>
        </w:tc>
        <w:tc>
          <w:tcPr>
            <w:tcW w:w="230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5E0CE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They’re</w:t>
            </w:r>
          </w:p>
        </w:tc>
        <w:tc>
          <w:tcPr>
            <w:tcW w:w="51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3D6FE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They’re my friends.</w:t>
            </w:r>
          </w:p>
        </w:tc>
      </w:tr>
    </w:tbl>
    <w:p w14:paraId="3EF9285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5A36B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81CA1F5">
            <w:r>
              <w:rPr>
                <w:rFonts w:ascii="Arial" w:hAnsi="Arial"/>
                <w:b/>
                <w:i w:val="0"/>
                <w:color w:val="ED7D31"/>
                <w:sz w:val="24"/>
              </w:rPr>
              <w:t>★  NGỮ ĐIỆU</w:t>
            </w:r>
          </w:p>
          <w:p w14:paraId="7C955B42">
            <w:r>
              <w:rPr>
                <w:rFonts w:ascii="Arial" w:hAnsi="Arial"/>
                <w:b w:val="0"/>
                <w:i w:val="0"/>
              </w:rPr>
              <w:t>Câu hỏi Yes/No thường lên giọng ở cuối: Are you a student? (lên giọng)</w:t>
            </w:r>
          </w:p>
          <w:p w14:paraId="60B72810">
            <w:r>
              <w:rPr>
                <w:rFonts w:ascii="Arial" w:hAnsi="Arial"/>
                <w:b w:val="0"/>
                <w:i w:val="0"/>
              </w:rPr>
              <w:t>Câu hỏi WH thường xuống giọng ở cuối: What is your name? (xuống giọng)</w:t>
            </w:r>
          </w:p>
          <w:p w14:paraId="6C884DDD">
            <w:r>
              <w:rPr>
                <w:rFonts w:ascii="Arial" w:hAnsi="Arial"/>
                <w:b w:val="0"/>
                <w:i w:val="0"/>
              </w:rPr>
              <w:t>Nghe giáo viên đọc, sau đó lặp lại từng câu hai lần.</w:t>
            </w:r>
          </w:p>
        </w:tc>
      </w:tr>
    </w:tbl>
    <w:p w14:paraId="3691E756">
      <w:pPr>
        <w:spacing w:after="20"/>
      </w:pPr>
    </w:p>
    <w:p w14:paraId="78564018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12. WRITE — ABOUT ME AND MY FAMILY</w:t>
      </w:r>
    </w:p>
    <w:p w14:paraId="2F63B71D">
      <w:pPr>
        <w:pStyle w:val="164"/>
        <w:spacing w:after="80"/>
      </w:pPr>
      <w:r>
        <w:rPr>
          <w:rFonts w:ascii="Arial" w:hAnsi="Arial"/>
          <w:b w:val="0"/>
          <w:i w:val="0"/>
        </w:rPr>
        <w:t>Viết một đoạn từ 8–10 câu. Dùng ít nhất bốn tính từ sở hữu và hai cấu trúc đã học trong Stage 1.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2688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1370D4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GỢI Ý NỘI DUNG</w:t>
            </w:r>
          </w:p>
          <w:p w14:paraId="0A82B24A">
            <w:r>
              <w:rPr>
                <w:rFonts w:ascii="Arial" w:hAnsi="Arial"/>
                <w:b w:val="0"/>
                <w:i w:val="0"/>
              </w:rPr>
              <w:t>1. Tên và tuổi của em.</w:t>
            </w:r>
          </w:p>
          <w:p w14:paraId="2ADB1546">
            <w:r>
              <w:rPr>
                <w:rFonts w:ascii="Arial" w:hAnsi="Arial"/>
                <w:b w:val="0"/>
                <w:i w:val="0"/>
              </w:rPr>
              <w:t>2. Nơi em sống hoặc quê quán.</w:t>
            </w:r>
          </w:p>
          <w:p w14:paraId="4D23DD72">
            <w:r>
              <w:rPr>
                <w:rFonts w:ascii="Arial" w:hAnsi="Arial"/>
                <w:b w:val="0"/>
                <w:i w:val="0"/>
              </w:rPr>
              <w:t>3. Trường/lớp và môn học yêu thích.</w:t>
            </w:r>
          </w:p>
          <w:p w14:paraId="46FBFAD6">
            <w:r>
              <w:rPr>
                <w:rFonts w:ascii="Arial" w:hAnsi="Arial"/>
                <w:b w:val="0"/>
                <w:i w:val="0"/>
              </w:rPr>
              <w:t>4. Một hoặc hai thành viên trong gia đình.</w:t>
            </w:r>
          </w:p>
          <w:p w14:paraId="1029C551">
            <w:r>
              <w:rPr>
                <w:rFonts w:ascii="Arial" w:hAnsi="Arial"/>
                <w:b w:val="0"/>
                <w:i w:val="0"/>
              </w:rPr>
              <w:t>5. Một đồ vật hoặc con vật em yêu thích.</w:t>
            </w:r>
          </w:p>
        </w:tc>
      </w:tr>
    </w:tbl>
    <w:p w14:paraId="6E9DD9E1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8118ED6"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24F28D32">
            <w:r>
              <w:rPr>
                <w:rFonts w:ascii="Arial" w:hAnsi="Arial"/>
                <w:b/>
                <w:i w:val="0"/>
                <w:color w:val="17365D"/>
                <w:sz w:val="24"/>
              </w:rPr>
              <w:t>MODEL PARAGRAPH</w:t>
            </w:r>
          </w:p>
          <w:p w14:paraId="63A94CD3">
            <w:r>
              <w:rPr>
                <w:rFonts w:ascii="Arial" w:hAnsi="Arial"/>
                <w:b w:val="0"/>
                <w:i w:val="0"/>
              </w:rPr>
              <w:t>My name is An, and I am sixteen years old. I am from Da Lat. I am a high school student. My school is near my house, and my favorite subject is English. This is my family. My father is a doctor, and his name is Mr. Long. My mother is a teacher, and her name is Mrs. Hoa. Our house is small but comfortable. We have a dog, and its name is Lucky.</w:t>
            </w:r>
          </w:p>
        </w:tc>
      </w:tr>
    </w:tbl>
    <w:p w14:paraId="3E3E2CE0">
      <w:pPr>
        <w:spacing w:after="20"/>
      </w:pPr>
    </w:p>
    <w:p w14:paraId="0AFA6F13">
      <w:pPr>
        <w:spacing w:after="80"/>
      </w:pPr>
      <w:r>
        <w:rPr>
          <w:rFonts w:ascii="Arial" w:hAnsi="Arial"/>
          <w:b/>
          <w:i w:val="0"/>
          <w:color w:val="17365D"/>
        </w:rPr>
        <w:t>Bài viết của em:</w:t>
      </w:r>
    </w:p>
    <w:p w14:paraId="0976BE4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26A25A2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2A55369E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541EC8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1760DC4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369A794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B39770B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CD19AC7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4C8B867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E021E7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8B2DD03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4A0D479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13. STAGE 1 CHECKPOINT — BÀI TỔNG HỢP</w:t>
      </w:r>
    </w:p>
    <w:p w14:paraId="689C0594">
      <w:pPr>
        <w:pStyle w:val="164"/>
        <w:spacing w:after="80"/>
      </w:pPr>
      <w:r>
        <w:rPr>
          <w:rFonts w:ascii="Arial" w:hAnsi="Arial"/>
          <w:b w:val="0"/>
          <w:i w:val="0"/>
        </w:rPr>
        <w:t>Hoàn thành bài kiểm tra mà không nhìn lại lý thuyết. Mỗi câu đúng được 1 điểm.</w:t>
      </w:r>
    </w:p>
    <w:p w14:paraId="09019AF7">
      <w:pPr>
        <w:keepNext/>
        <w:spacing w:after="40"/>
      </w:pPr>
      <w:r>
        <w:rPr>
          <w:rFonts w:ascii="Arial" w:hAnsi="Arial"/>
          <w:b w:val="0"/>
          <w:i w:val="0"/>
        </w:rPr>
        <w:t>PHẦN A. Chọn đáp án đúng</w:t>
      </w:r>
    </w:p>
    <w:p w14:paraId="048A21CB">
      <w:pPr>
        <w:spacing w:after="60"/>
      </w:pPr>
      <w:r>
        <w:rPr>
          <w:rFonts w:ascii="Arial" w:hAnsi="Arial"/>
          <w:b w:val="0"/>
          <w:i w:val="0"/>
        </w:rPr>
        <w:t>1. Lan is my friend. (She / Her) is friendly.</w:t>
      </w:r>
    </w:p>
    <w:p w14:paraId="6A861B90">
      <w:pPr>
        <w:spacing w:after="60"/>
      </w:pPr>
      <w:r>
        <w:rPr>
          <w:rFonts w:ascii="Arial" w:hAnsi="Arial"/>
          <w:b w:val="0"/>
          <w:i w:val="0"/>
        </w:rPr>
        <w:t>2. Lan is my friend. (She / Her) school is near my house.</w:t>
      </w:r>
    </w:p>
    <w:p w14:paraId="43589B2E">
      <w:pPr>
        <w:spacing w:after="60"/>
      </w:pPr>
      <w:r>
        <w:rPr>
          <w:rFonts w:ascii="Arial" w:hAnsi="Arial"/>
          <w:b w:val="0"/>
          <w:i w:val="0"/>
        </w:rPr>
        <w:t>3. My father is (a / an) doctor.</w:t>
      </w:r>
    </w:p>
    <w:p w14:paraId="5BFA1260">
      <w:pPr>
        <w:spacing w:after="60"/>
      </w:pPr>
      <w:r>
        <w:rPr>
          <w:rFonts w:ascii="Arial" w:hAnsi="Arial"/>
          <w:b w:val="0"/>
          <w:i w:val="0"/>
        </w:rPr>
        <w:t>4. There are two (child / children) in the room.</w:t>
      </w:r>
    </w:p>
    <w:p w14:paraId="4FBB0393">
      <w:pPr>
        <w:spacing w:after="60"/>
      </w:pPr>
      <w:r>
        <w:rPr>
          <w:rFonts w:ascii="Arial" w:hAnsi="Arial"/>
          <w:b w:val="0"/>
          <w:i w:val="0"/>
        </w:rPr>
        <w:t>5. The books (is / are) new.</w:t>
      </w:r>
    </w:p>
    <w:p w14:paraId="74C40072">
      <w:pPr>
        <w:spacing w:after="60"/>
      </w:pPr>
      <w:r>
        <w:rPr>
          <w:rFonts w:ascii="Arial" w:hAnsi="Arial"/>
          <w:b w:val="0"/>
          <w:i w:val="0"/>
        </w:rPr>
        <w:t>6. (Is / Are) your parents teachers?</w:t>
      </w:r>
    </w:p>
    <w:p w14:paraId="79D81454">
      <w:pPr>
        <w:spacing w:after="60"/>
      </w:pPr>
      <w:r>
        <w:rPr>
          <w:rFonts w:ascii="Arial" w:hAnsi="Arial"/>
          <w:b w:val="0"/>
          <w:i w:val="0"/>
        </w:rPr>
        <w:t>7. Are you a student? — Yes, I (am / are).</w:t>
      </w:r>
    </w:p>
    <w:p w14:paraId="7B254837">
      <w:pPr>
        <w:spacing w:after="60"/>
      </w:pPr>
      <w:r>
        <w:rPr>
          <w:rFonts w:ascii="Arial" w:hAnsi="Arial"/>
          <w:b w:val="0"/>
          <w:i w:val="0"/>
        </w:rPr>
        <w:t>8. (What / Where) is your name?</w:t>
      </w:r>
    </w:p>
    <w:p w14:paraId="5696D490">
      <w:pPr>
        <w:keepNext/>
        <w:spacing w:after="40"/>
      </w:pPr>
      <w:r>
        <w:rPr>
          <w:rFonts w:ascii="Arial" w:hAnsi="Arial"/>
          <w:b w:val="0"/>
          <w:i w:val="0"/>
        </w:rPr>
        <w:t>PHẦN B. Sắp xếp thành câu hoàn chỉnh</w:t>
      </w:r>
    </w:p>
    <w:p w14:paraId="20F4369E">
      <w:pPr>
        <w:spacing w:after="40"/>
      </w:pPr>
      <w:r>
        <w:rPr>
          <w:rFonts w:ascii="Arial" w:hAnsi="Arial"/>
          <w:b w:val="0"/>
          <w:i w:val="0"/>
        </w:rPr>
        <w:t>name / my / is / Hoa</w:t>
      </w:r>
    </w:p>
    <w:p w14:paraId="766DCBD5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9CCCB3C">
      <w:pPr>
        <w:spacing w:after="40"/>
      </w:pPr>
      <w:r>
        <w:rPr>
          <w:rFonts w:ascii="Arial" w:hAnsi="Arial"/>
          <w:b w:val="0"/>
          <w:i w:val="0"/>
        </w:rPr>
        <w:t>your sister / is / a student / ?</w:t>
      </w:r>
    </w:p>
    <w:p w14:paraId="07F1D9A0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A10C384">
      <w:pPr>
        <w:spacing w:after="40"/>
      </w:pPr>
      <w:r>
        <w:rPr>
          <w:rFonts w:ascii="Arial" w:hAnsi="Arial"/>
          <w:b w:val="0"/>
          <w:i w:val="0"/>
        </w:rPr>
        <w:t>are / where / your books / ?</w:t>
      </w:r>
    </w:p>
    <w:p w14:paraId="1D32BD59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FE8DDDF">
      <w:pPr>
        <w:spacing w:after="40"/>
      </w:pPr>
      <w:r>
        <w:rPr>
          <w:rFonts w:ascii="Arial" w:hAnsi="Arial"/>
          <w:b w:val="0"/>
          <w:i w:val="0"/>
        </w:rPr>
        <w:t>their / is / classroom / clean</w:t>
      </w:r>
    </w:p>
    <w:p w14:paraId="717D6A30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309733B">
      <w:pPr>
        <w:keepNext/>
        <w:spacing w:after="40"/>
      </w:pPr>
      <w:r>
        <w:rPr>
          <w:rFonts w:ascii="Arial" w:hAnsi="Arial"/>
          <w:b w:val="0"/>
          <w:i w:val="0"/>
        </w:rPr>
        <w:t>PHẦN C. Xác định S, V, O hoặc bổ ngữ</w:t>
      </w:r>
    </w:p>
    <w:p w14:paraId="6FA651F3">
      <w:pPr>
        <w:spacing w:after="40"/>
      </w:pPr>
      <w:r>
        <w:rPr>
          <w:rFonts w:ascii="Arial" w:hAnsi="Arial"/>
          <w:b w:val="0"/>
          <w:i w:val="0"/>
        </w:rPr>
        <w:t>I read English books.</w:t>
      </w:r>
    </w:p>
    <w:p w14:paraId="1ED252EA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C0276B6">
      <w:pPr>
        <w:spacing w:after="40"/>
      </w:pPr>
      <w:r>
        <w:rPr>
          <w:rFonts w:ascii="Arial" w:hAnsi="Arial"/>
          <w:b w:val="0"/>
          <w:i w:val="0"/>
        </w:rPr>
        <w:t>My sister is friendly.</w:t>
      </w:r>
    </w:p>
    <w:p w14:paraId="526504A8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004689D">
      <w:pPr>
        <w:spacing w:after="40"/>
      </w:pPr>
      <w:r>
        <w:rPr>
          <w:rFonts w:ascii="Arial" w:hAnsi="Arial"/>
          <w:b w:val="0"/>
          <w:i w:val="0"/>
        </w:rPr>
        <w:t>They play football.</w:t>
      </w:r>
    </w:p>
    <w:p w14:paraId="0BED567C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6AF8A5F">
      <w:pPr>
        <w:spacing w:after="40"/>
      </w:pPr>
      <w:r>
        <w:rPr>
          <w:rFonts w:ascii="Arial" w:hAnsi="Arial"/>
          <w:b w:val="0"/>
          <w:i w:val="0"/>
        </w:rPr>
        <w:t>Our classroom is large.</w:t>
      </w:r>
    </w:p>
    <w:p w14:paraId="6270265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57B5F87">
      <w:pPr>
        <w:keepNext/>
        <w:spacing w:after="40"/>
      </w:pPr>
      <w:r>
        <w:rPr>
          <w:rFonts w:ascii="Arial" w:hAnsi="Arial"/>
          <w:b w:val="0"/>
          <w:i w:val="0"/>
        </w:rPr>
        <w:t>PHẦN D. Viết câu hỏi hoặc câu trả lời</w:t>
      </w:r>
    </w:p>
    <w:p w14:paraId="38BF496E">
      <w:pPr>
        <w:spacing w:after="80"/>
      </w:pPr>
      <w:r>
        <w:rPr>
          <w:rFonts w:ascii="Arial" w:hAnsi="Arial"/>
          <w:b w:val="0"/>
          <w:i w:val="0"/>
        </w:rPr>
        <w:t>She is sixteen years old. → How old _________________________?</w:t>
      </w:r>
    </w:p>
    <w:p w14:paraId="25DB0891">
      <w:pPr>
        <w:spacing w:after="80"/>
      </w:pPr>
      <w:r>
        <w:rPr>
          <w:rFonts w:ascii="Arial" w:hAnsi="Arial"/>
          <w:b w:val="0"/>
          <w:i w:val="0"/>
        </w:rPr>
        <w:t>Are they classmates? (Yes) → _______________________________</w:t>
      </w:r>
    </w:p>
    <w:p w14:paraId="7FBF984B">
      <w:pPr>
        <w:spacing w:after="80"/>
      </w:pPr>
      <w:r>
        <w:rPr>
          <w:rFonts w:ascii="Arial" w:hAnsi="Arial"/>
          <w:b w:val="0"/>
          <w:i w:val="0"/>
        </w:rPr>
        <w:t>His name is Nam. → What ____________________________________?</w:t>
      </w:r>
    </w:p>
    <w:p w14:paraId="4E1A6DA4">
      <w:pPr>
        <w:spacing w:after="80"/>
      </w:pPr>
      <w:r>
        <w:rPr>
          <w:rFonts w:ascii="Arial" w:hAnsi="Arial"/>
          <w:b w:val="0"/>
          <w:i w:val="0"/>
        </w:rPr>
        <w:t>Is the computer old? (No) → ________________________________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03B3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D31216A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THANG ĐÁNH GIÁ</w:t>
            </w:r>
          </w:p>
          <w:p w14:paraId="6C90D211">
            <w:r>
              <w:rPr>
                <w:rFonts w:ascii="Arial" w:hAnsi="Arial"/>
                <w:b w:val="0"/>
                <w:i w:val="0"/>
              </w:rPr>
              <w:t>18–20 điểm: Em đã sẵn sàng chuyển sang Stage 2.</w:t>
            </w:r>
          </w:p>
          <w:p w14:paraId="510A2EF9">
            <w:r>
              <w:rPr>
                <w:rFonts w:ascii="Arial" w:hAnsi="Arial"/>
                <w:b w:val="0"/>
                <w:i w:val="0"/>
              </w:rPr>
              <w:t>14–17 điểm: Em đã đạt nền tảng; cần sửa lại một số lỗi nhỏ.</w:t>
            </w:r>
          </w:p>
          <w:p w14:paraId="79CF77BD">
            <w:r>
              <w:rPr>
                <w:rFonts w:ascii="Arial" w:hAnsi="Arial"/>
                <w:b w:val="0"/>
                <w:i w:val="0"/>
              </w:rPr>
              <w:t>10–13 điểm: Ôn lại phần còn yếu trước khi chuyển tiếp.</w:t>
            </w:r>
          </w:p>
          <w:p w14:paraId="345BA399">
            <w:r>
              <w:rPr>
                <w:rFonts w:ascii="Arial" w:hAnsi="Arial"/>
                <w:b w:val="0"/>
                <w:i w:val="0"/>
              </w:rPr>
              <w:t>Dưới 10 điểm: Cần luyện lại các cấu trúc nền tảng của Stage 1.</w:t>
            </w:r>
          </w:p>
        </w:tc>
      </w:tr>
    </w:tbl>
    <w:p w14:paraId="42311602">
      <w:pPr>
        <w:spacing w:after="20"/>
      </w:pPr>
    </w:p>
    <w:p w14:paraId="2F3516D8">
      <w:r>
        <w:br w:type="page"/>
      </w:r>
    </w:p>
    <w:p w14:paraId="24F67C5A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14. VOCABULARY — PERSONAL INFORMATION &amp; FAMILY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162E5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B8517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Từ/Cụm từ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B912E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Nghĩa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802E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Ví dụ</w:t>
            </w:r>
          </w:p>
        </w:tc>
      </w:tr>
      <w:tr w14:paraId="11AF6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766EA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name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5595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tên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894D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name is Lan.</w:t>
            </w:r>
          </w:p>
        </w:tc>
      </w:tr>
      <w:tr w14:paraId="153BD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96A53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age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4097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tuổi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8178F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How old are you?</w:t>
            </w:r>
          </w:p>
        </w:tc>
      </w:tr>
      <w:tr w14:paraId="0C01D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EEA5C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hometown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2B9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quê quán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B602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 Lat is my hometown.</w:t>
            </w:r>
          </w:p>
        </w:tc>
      </w:tr>
      <w:tr w14:paraId="0896E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10778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address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17BAF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địa chỉ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5C54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What is your address?</w:t>
            </w:r>
          </w:p>
        </w:tc>
      </w:tr>
      <w:tr w14:paraId="2B983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78969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family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149A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gia đình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755D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family is small.</w:t>
            </w:r>
          </w:p>
        </w:tc>
      </w:tr>
      <w:tr w14:paraId="2222F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97B34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parents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5BE2F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bố mẹ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21B4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parents are teachers.</w:t>
            </w:r>
          </w:p>
        </w:tc>
      </w:tr>
      <w:tr w14:paraId="35F4B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B478A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father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78BE6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bố/cha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27C5F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His father is a doctor.</w:t>
            </w:r>
          </w:p>
        </w:tc>
      </w:tr>
      <w:tr w14:paraId="7092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04445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mother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8F97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mẹ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8398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Her mother is kind.</w:t>
            </w:r>
          </w:p>
        </w:tc>
      </w:tr>
      <w:tr w14:paraId="143FF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50A3B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brother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D717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anh/em trai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F21D8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brother is twelve.</w:t>
            </w:r>
          </w:p>
        </w:tc>
      </w:tr>
      <w:tr w14:paraId="219D5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8F9D0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sister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CB681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chị/em gái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C039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Her sister is a student.</w:t>
            </w:r>
          </w:p>
        </w:tc>
      </w:tr>
      <w:tr w14:paraId="54306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8A313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classmate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95978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bạn cùng lớp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8700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They are my classmates.</w:t>
            </w:r>
          </w:p>
        </w:tc>
      </w:tr>
      <w:tr w14:paraId="7B711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59069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favorite</w:t>
            </w:r>
          </w:p>
        </w:tc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BBD1B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yêu thích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467E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My favorite subject is English.</w:t>
            </w:r>
          </w:p>
        </w:tc>
      </w:tr>
    </w:tbl>
    <w:p w14:paraId="3DAF57B3">
      <w:pPr>
        <w:spacing w:after="20"/>
      </w:pPr>
    </w:p>
    <w:p w14:paraId="6E27A41D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13. Điền từ phù hợp</w:t>
      </w:r>
    </w:p>
    <w:p w14:paraId="0A968A25">
      <w:pPr>
        <w:pStyle w:val="165"/>
        <w:spacing w:after="80"/>
      </w:pPr>
      <w:r>
        <w:rPr>
          <w:rFonts w:ascii="Arial" w:hAnsi="Arial"/>
          <w:b w:val="0"/>
          <w:i w:val="0"/>
        </w:rPr>
        <w:t>family • parents • hometown • classmate • favorite • brother</w:t>
      </w:r>
    </w:p>
    <w:p w14:paraId="3AFFF171">
      <w:pPr>
        <w:spacing w:after="80"/>
      </w:pPr>
      <w:r>
        <w:rPr>
          <w:rFonts w:ascii="Arial" w:hAnsi="Arial"/>
          <w:b w:val="0"/>
          <w:i w:val="0"/>
        </w:rPr>
        <w:t>Da Lat is my ____________________.</w:t>
      </w:r>
    </w:p>
    <w:p w14:paraId="373F6EEE">
      <w:pPr>
        <w:spacing w:after="80"/>
      </w:pPr>
      <w:r>
        <w:rPr>
          <w:rFonts w:ascii="Arial" w:hAnsi="Arial"/>
          <w:b w:val="0"/>
          <w:i w:val="0"/>
        </w:rPr>
        <w:t>Nam and I study in the same class. He is my ____________________.</w:t>
      </w:r>
    </w:p>
    <w:p w14:paraId="7FBFD1B4">
      <w:pPr>
        <w:spacing w:after="80"/>
      </w:pPr>
      <w:r>
        <w:rPr>
          <w:rFonts w:ascii="Arial" w:hAnsi="Arial"/>
          <w:b w:val="0"/>
          <w:i w:val="0"/>
        </w:rPr>
        <w:t>English is my ____________________ subject.</w:t>
      </w:r>
    </w:p>
    <w:p w14:paraId="64CA74B1">
      <w:pPr>
        <w:spacing w:after="80"/>
      </w:pPr>
      <w:r>
        <w:rPr>
          <w:rFonts w:ascii="Arial" w:hAnsi="Arial"/>
          <w:b w:val="0"/>
          <w:i w:val="0"/>
        </w:rPr>
        <w:t>My mother and father are my ____________________.</w:t>
      </w:r>
    </w:p>
    <w:p w14:paraId="0EB49565">
      <w:pPr>
        <w:spacing w:after="80"/>
      </w:pPr>
      <w:r>
        <w:rPr>
          <w:rFonts w:ascii="Arial" w:hAnsi="Arial"/>
          <w:b w:val="0"/>
          <w:i w:val="0"/>
        </w:rPr>
        <w:t>I have a younger ____________________. His name is Minh.</w:t>
      </w:r>
    </w:p>
    <w:p w14:paraId="19D405BE">
      <w:pPr>
        <w:spacing w:after="80"/>
      </w:pPr>
      <w:r>
        <w:rPr>
          <w:rFonts w:ascii="Arial" w:hAnsi="Arial"/>
          <w:b w:val="0"/>
          <w:i w:val="0"/>
        </w:rPr>
        <w:t>There are four people in my ____________________.</w:t>
      </w:r>
    </w:p>
    <w:p w14:paraId="41502AEA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15. HOMEWORK — BÀI TẬP VỀ NHÀ</w:t>
      </w:r>
    </w:p>
    <w:p w14:paraId="37EA1785">
      <w:pPr>
        <w:keepNext/>
        <w:spacing w:after="40"/>
      </w:pPr>
      <w:r>
        <w:rPr>
          <w:rFonts w:ascii="Arial" w:hAnsi="Arial"/>
          <w:b w:val="0"/>
          <w:i w:val="0"/>
        </w:rPr>
        <w:t>PHẦN 1. Chọn đáp án đúng</w:t>
      </w:r>
    </w:p>
    <w:p w14:paraId="5141645C">
      <w:pPr>
        <w:spacing w:after="60"/>
      </w:pPr>
      <w:r>
        <w:rPr>
          <w:rFonts w:ascii="Arial" w:hAnsi="Arial"/>
          <w:b w:val="0"/>
          <w:i w:val="0"/>
        </w:rPr>
        <w:t>1. Minh is a student. (He / His) school is near his house.</w:t>
      </w:r>
    </w:p>
    <w:p w14:paraId="3091B5A4">
      <w:pPr>
        <w:spacing w:after="60"/>
      </w:pPr>
      <w:r>
        <w:rPr>
          <w:rFonts w:ascii="Arial" w:hAnsi="Arial"/>
          <w:b w:val="0"/>
          <w:i w:val="0"/>
        </w:rPr>
        <w:t>2. We are classmates. (We / Our) classroom is clean.</w:t>
      </w:r>
    </w:p>
    <w:p w14:paraId="6F474474">
      <w:pPr>
        <w:spacing w:after="60"/>
      </w:pPr>
      <w:r>
        <w:rPr>
          <w:rFonts w:ascii="Arial" w:hAnsi="Arial"/>
          <w:b w:val="0"/>
          <w:i w:val="0"/>
        </w:rPr>
        <w:t>3. The dog is small. (It / Its) name is Lucky.</w:t>
      </w:r>
    </w:p>
    <w:p w14:paraId="19BF1A40">
      <w:pPr>
        <w:spacing w:after="60"/>
      </w:pPr>
      <w:r>
        <w:rPr>
          <w:rFonts w:ascii="Arial" w:hAnsi="Arial"/>
          <w:b w:val="0"/>
          <w:i w:val="0"/>
        </w:rPr>
        <w:t>4. (Is / Are) your sister sixteen?</w:t>
      </w:r>
    </w:p>
    <w:p w14:paraId="629116DB">
      <w:pPr>
        <w:spacing w:after="60"/>
      </w:pPr>
      <w:r>
        <w:rPr>
          <w:rFonts w:ascii="Arial" w:hAnsi="Arial"/>
          <w:b w:val="0"/>
          <w:i w:val="0"/>
        </w:rPr>
        <w:t>5. Are the books new? — No, they (isn’t / aren’t).</w:t>
      </w:r>
    </w:p>
    <w:p w14:paraId="2ED954CD">
      <w:pPr>
        <w:spacing w:after="60"/>
      </w:pPr>
      <w:r>
        <w:rPr>
          <w:rFonts w:ascii="Arial" w:hAnsi="Arial"/>
          <w:b w:val="0"/>
          <w:i w:val="0"/>
        </w:rPr>
        <w:t>6. (Who / Where) is he? — He is my brother.</w:t>
      </w:r>
    </w:p>
    <w:p w14:paraId="20F8531D">
      <w:pPr>
        <w:spacing w:after="60"/>
      </w:pPr>
      <w:r>
        <w:rPr>
          <w:rFonts w:ascii="Arial" w:hAnsi="Arial"/>
          <w:b w:val="0"/>
          <w:i w:val="0"/>
        </w:rPr>
        <w:t>7. (What / How old) is your mother? — She is forty.</w:t>
      </w:r>
    </w:p>
    <w:p w14:paraId="714BB1C2">
      <w:pPr>
        <w:spacing w:after="60"/>
      </w:pPr>
      <w:r>
        <w:rPr>
          <w:rFonts w:ascii="Arial" w:hAnsi="Arial"/>
          <w:b w:val="0"/>
          <w:i w:val="0"/>
        </w:rPr>
        <w:t>8. My mother is (a / an) English teacher.</w:t>
      </w:r>
    </w:p>
    <w:p w14:paraId="7C3CA216">
      <w:pPr>
        <w:keepNext/>
        <w:spacing w:after="40"/>
      </w:pPr>
      <w:r>
        <w:rPr>
          <w:rFonts w:ascii="Arial" w:hAnsi="Arial"/>
          <w:b w:val="0"/>
          <w:i w:val="0"/>
        </w:rPr>
        <w:t>PHẦN 2. Viết lại câu theo yêu cầu</w:t>
      </w:r>
    </w:p>
    <w:p w14:paraId="50C693E2">
      <w:pPr>
        <w:spacing w:after="80"/>
      </w:pPr>
      <w:r>
        <w:rPr>
          <w:rFonts w:ascii="Arial" w:hAnsi="Arial"/>
          <w:b w:val="0"/>
          <w:i w:val="0"/>
        </w:rPr>
        <w:t>She is a student. (đổi thành câu hỏi) → ______________________</w:t>
      </w:r>
    </w:p>
    <w:p w14:paraId="34F5CF63">
      <w:pPr>
        <w:spacing w:after="80"/>
      </w:pPr>
      <w:r>
        <w:rPr>
          <w:rFonts w:ascii="Arial" w:hAnsi="Arial"/>
          <w:b w:val="0"/>
          <w:i w:val="0"/>
        </w:rPr>
        <w:t>They are at home. (đổi thành câu hỏi) → ______________________</w:t>
      </w:r>
    </w:p>
    <w:p w14:paraId="77DF6A83">
      <w:pPr>
        <w:spacing w:after="80"/>
      </w:pPr>
      <w:r>
        <w:rPr>
          <w:rFonts w:ascii="Arial" w:hAnsi="Arial"/>
          <w:b w:val="0"/>
          <w:i w:val="0"/>
        </w:rPr>
        <w:t>Is Nam your brother? (Yes) → ________________________________</w:t>
      </w:r>
    </w:p>
    <w:p w14:paraId="0981808F">
      <w:pPr>
        <w:spacing w:after="80"/>
      </w:pPr>
      <w:r>
        <w:rPr>
          <w:rFonts w:ascii="Arial" w:hAnsi="Arial"/>
          <w:b w:val="0"/>
          <w:i w:val="0"/>
        </w:rPr>
        <w:t>Are the desks old? (No) → __________________________________</w:t>
      </w:r>
    </w:p>
    <w:p w14:paraId="469053C6">
      <w:pPr>
        <w:spacing w:after="80"/>
      </w:pPr>
      <w:r>
        <w:rPr>
          <w:rFonts w:ascii="Arial" w:hAnsi="Arial"/>
          <w:b w:val="0"/>
          <w:i w:val="0"/>
        </w:rPr>
        <w:t>Lan has a sister. (dùng tính từ sở hữu) → ______ sister is twelve.</w:t>
      </w:r>
    </w:p>
    <w:p w14:paraId="4AFAF746">
      <w:pPr>
        <w:spacing w:after="80"/>
      </w:pPr>
      <w:r>
        <w:rPr>
          <w:rFonts w:ascii="Arial" w:hAnsi="Arial"/>
          <w:b w:val="0"/>
          <w:i w:val="0"/>
        </w:rPr>
        <w:t>My parents have a car. (dùng tính từ sở hữu) → ______ car is new.</w:t>
      </w:r>
    </w:p>
    <w:p w14:paraId="12566112">
      <w:pPr>
        <w:keepNext/>
        <w:spacing w:after="40"/>
      </w:pPr>
      <w:r>
        <w:rPr>
          <w:rFonts w:ascii="Arial" w:hAnsi="Arial"/>
          <w:b w:val="0"/>
          <w:i w:val="0"/>
        </w:rPr>
        <w:t>PHẦN 3. Viết và nói</w:t>
      </w:r>
    </w:p>
    <w:p w14:paraId="282E901C">
      <w:pPr>
        <w:spacing w:after="80"/>
      </w:pPr>
      <w:r>
        <w:rPr>
          <w:rFonts w:ascii="Arial" w:hAnsi="Arial"/>
          <w:b w:val="0"/>
          <w:i w:val="0"/>
        </w:rPr>
        <w:t>Hoàn thiện đoạn “About me and my family” từ 8–10 câu. Sau đó ghi âm từ 60–90 giây, không đọc quá nhanh.</w:t>
      </w:r>
    </w:p>
    <w:p w14:paraId="601E502C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8C0F638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9F73F39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2BA396E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46B08CE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E3E0DDA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516DD50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EC47DDF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13D177F">
      <w:r>
        <w:br w:type="page"/>
      </w:r>
    </w:p>
    <w:p w14:paraId="2011AD30">
      <w:pPr>
        <w:spacing w:after="20"/>
      </w:pP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D4906">
    <w:pPr>
      <w:pStyle w:val="18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C1942">
    <w:pPr>
      <w:pStyle w:val="19"/>
      <w:jc w:val="right"/>
    </w:pPr>
    <w:r>
      <w:rPr>
        <w:rFonts w:ascii="Arial" w:hAnsi="Arial"/>
        <w:b/>
        <w:i w:val="0"/>
        <w:color w:val="17365D"/>
        <w:sz w:val="16"/>
      </w:rPr>
      <w:t>MODULE 1 • STAGE 1 • NGÀY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28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ED7D31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6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sson Lead"/>
    <w:uiPriority w:val="0"/>
    <w:pPr>
      <w:spacing w:after="200" w:line="276" w:lineRule="auto"/>
    </w:pPr>
    <w:rPr>
      <w:rFonts w:ascii="Arial" w:hAnsi="Arial" w:eastAsia="Arial" w:cstheme="minorBidi"/>
      <w:color w:val="1F1F1F"/>
      <w:sz w:val="24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  <w:style w:type="paragraph" w:customStyle="1" w:styleId="166">
    <w:name w:val="Answer Text"/>
    <w:uiPriority w:val="0"/>
    <w:pPr>
      <w:spacing w:after="200" w:line="276" w:lineRule="auto"/>
    </w:pPr>
    <w:rPr>
      <w:rFonts w:ascii="Arial" w:hAnsi="Arial" w:eastAsia="Arial" w:cstheme="minorBidi"/>
      <w:color w:val="1F1F1F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Thiên Vũ</dc:creator>
  <dc:description>generated by python-docx</dc:description>
  <cp:keywords>English, foundation, possessive adjectives, to be questions, Stage 1</cp:keywords>
  <cp:lastModifiedBy>Thiên Vũ 78MA048.</cp:lastModifiedBy>
  <dcterms:modified xsi:type="dcterms:W3CDTF">2026-08-04T14:56:40Z</dcterms:modified>
  <dc:subject>English Foundation - Direct lesson material</dc:subject>
  <dc:title>Module 1 - Stage 1 - Ngày 4 - Sở hữu và câu hỏi với To be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74B3BF656E6149B69F44CB39C2A5DC4B_12</vt:lpwstr>
  </property>
</Properties>
</file>