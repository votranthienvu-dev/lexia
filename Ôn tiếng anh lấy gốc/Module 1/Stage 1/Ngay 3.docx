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DD89B">
      <w:pPr>
        <w:spacing w:before="560"/>
        <w:jc w:val="center"/>
      </w:pPr>
      <w:r>
        <w:rPr>
          <w:rFonts w:ascii="Arial" w:hAnsi="Arial" w:eastAsia="Arial"/>
          <w:b/>
          <w:i w:val="0"/>
          <w:color w:val="ED7D31"/>
          <w:sz w:val="28"/>
          <w:u w:val="none"/>
        </w:rPr>
        <w:t>MODULE 1</w:t>
      </w:r>
    </w:p>
    <w:p w14:paraId="32633B9D">
      <w:pPr>
        <w:spacing w:after="60"/>
        <w:jc w:val="center"/>
      </w:pPr>
      <w:r>
        <w:rPr>
          <w:rFonts w:ascii="Arial" w:hAnsi="Arial" w:eastAsia="Arial"/>
          <w:b/>
          <w:i w:val="0"/>
          <w:color w:val="17365D"/>
          <w:sz w:val="50"/>
          <w:u w:val="none"/>
        </w:rPr>
        <w:t>ENGLISH FOUNDATION</w:t>
      </w:r>
    </w:p>
    <w:p w14:paraId="4462199F">
      <w:pPr>
        <w:spacing w:after="360"/>
        <w:jc w:val="center"/>
      </w:pPr>
      <w:r>
        <w:rPr>
          <w:rFonts w:ascii="Arial" w:hAnsi="Arial" w:eastAsia="Arial"/>
          <w:b/>
          <w:i w:val="0"/>
          <w:color w:val="2F75B5"/>
          <w:sz w:val="26"/>
          <w:u w:val="none"/>
        </w:rPr>
        <w:t>STAGE 1 — BUILDING BASIC SENTENCES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249CD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17365D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E126CF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  <w:u w:val="none"/>
              </w:rPr>
              <w:t>NGÀY 3</w:t>
            </w:r>
          </w:p>
          <w:p w14:paraId="4A1FDE7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42"/>
                <w:u w:val="none"/>
              </w:rPr>
              <w:t>DANH TỪ VÀ MẠO TỪ</w:t>
            </w:r>
          </w:p>
          <w:p w14:paraId="4A41633D">
            <w:pPr>
              <w:jc w:val="center"/>
            </w:pPr>
            <w:r>
              <w:rPr>
                <w:rFonts w:ascii="Arial" w:hAnsi="Arial" w:eastAsia="Arial"/>
                <w:b w:val="0"/>
                <w:i/>
                <w:color w:val="D9EAF7"/>
                <w:sz w:val="22"/>
                <w:u w:val="none"/>
              </w:rPr>
              <w:t>Singular, plural, a, an &amp; the</w:t>
            </w:r>
          </w:p>
        </w:tc>
      </w:tr>
    </w:tbl>
    <w:p w14:paraId="603B14EB"/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D2F7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43A548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✓  MỤC TIÊU BÀI HỌC</w:t>
            </w:r>
          </w:p>
          <w:p w14:paraId="7EF95EDC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Sau bài học này, em có thể:</w:t>
            </w:r>
          </w:p>
          <w:p w14:paraId="286832E2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1.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Nhận biết danh từ số ít và danh từ số nhiều.</w:t>
            </w:r>
          </w:p>
          <w:p w14:paraId="23D2B428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2.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Chuyển các danh từ thông dụng sang dạng số nhiều.</w:t>
            </w:r>
          </w:p>
          <w:p w14:paraId="4BA3E0C9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3.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Dùng đúng a hoặc an trước danh từ số ít.</w:t>
            </w:r>
          </w:p>
          <w:p w14:paraId="3D8BC3F5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4.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Hiểu cách dùng cơ bản của the và viết một đoạn miêu tả đồ vật.</w:t>
            </w:r>
          </w:p>
        </w:tc>
      </w:tr>
    </w:tbl>
    <w:p w14:paraId="4B37D9A4">
      <w:pPr>
        <w:spacing w:after="0"/>
      </w:pPr>
    </w:p>
    <w:p w14:paraId="324F6F41">
      <w:pPr>
        <w:spacing w:before="260"/>
        <w:jc w:val="center"/>
      </w:pPr>
      <w:r>
        <w:rPr>
          <w:rFonts w:ascii="Arial" w:hAnsi="Arial" w:eastAsia="Arial"/>
          <w:b w:val="0"/>
          <w:i w:val="0"/>
          <w:color w:val="666666"/>
          <w:sz w:val="21"/>
          <w:u w:val="none"/>
        </w:rPr>
        <w:t>Tên học sinh: ________________________________</w:t>
      </w:r>
    </w:p>
    <w:p w14:paraId="2C5F4C31">
      <w:pPr>
        <w:jc w:val="center"/>
      </w:pPr>
      <w:r>
        <w:rPr>
          <w:rFonts w:ascii="Arial" w:hAnsi="Arial" w:eastAsia="Arial"/>
          <w:b w:val="0"/>
          <w:i w:val="0"/>
          <w:color w:val="666666"/>
          <w:sz w:val="21"/>
          <w:u w:val="none"/>
        </w:rPr>
        <w:t>Ngày học: ___________________________________</w:t>
      </w:r>
    </w:p>
    <w:p w14:paraId="7897E5B9">
      <w:r>
        <w:br w:type="page"/>
      </w:r>
    </w:p>
    <w:p w14:paraId="0FDB9B51">
      <w:pPr>
        <w:pStyle w:val="2"/>
      </w:pPr>
      <w:r>
        <w:t>1. REVIEW — ÔN LẠI NGÀY 2</w:t>
      </w:r>
    </w:p>
    <w:p w14:paraId="5E7B8AED">
      <w:pPr>
        <w:pStyle w:val="164"/>
      </w:pPr>
      <w:r>
        <w:t>Chọn đại từ và dạng to be phù hợp để hoàn thành mỗi câu.</w:t>
      </w:r>
    </w:p>
    <w:p w14:paraId="4A705C82">
      <w:pPr>
        <w:spacing w:after="140"/>
        <w:ind w:left="288"/>
      </w:pPr>
      <w:r>
        <w:t>1. Lan is my sister. ______ (He / She) ______ (is / are) friendly.</w:t>
      </w:r>
    </w:p>
    <w:p w14:paraId="46F7ECB7">
      <w:pPr>
        <w:spacing w:after="140"/>
        <w:ind w:left="288"/>
      </w:pPr>
      <w:r>
        <w:t>2. My parents are teachers. ______ (We / They) ______ (is / are) kind.</w:t>
      </w:r>
    </w:p>
    <w:p w14:paraId="704B897E">
      <w:pPr>
        <w:spacing w:after="140"/>
        <w:ind w:left="288"/>
      </w:pPr>
      <w:r>
        <w:t>3. The dog is small. ______ (It / They) ______ (is / are) active.</w:t>
      </w:r>
    </w:p>
    <w:p w14:paraId="470DC712">
      <w:pPr>
        <w:spacing w:after="140"/>
        <w:ind w:left="288"/>
      </w:pPr>
      <w:r>
        <w:t>4. Nam and I are students. ______ (We / They) ______ (am / are) classmates.</w:t>
      </w:r>
    </w:p>
    <w:p w14:paraId="3CBFC19B">
      <w:pPr>
        <w:spacing w:after="140"/>
        <w:ind w:left="288"/>
      </w:pPr>
      <w:r>
        <w:t>5. I ______ (am / is) sixteen years old.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01997F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6D9763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NHỚ LẠI</w:t>
            </w:r>
          </w:p>
          <w:p w14:paraId="336BC234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I →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am</w:t>
            </w:r>
          </w:p>
          <w:p w14:paraId="3CB68CD6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he / she / it →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is</w:t>
            </w:r>
          </w:p>
          <w:p w14:paraId="48F61555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you / we / they →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are</w:t>
            </w:r>
          </w:p>
        </w:tc>
      </w:tr>
    </w:tbl>
    <w:p w14:paraId="4D3074E3">
      <w:pPr>
        <w:spacing w:after="0"/>
      </w:pPr>
    </w:p>
    <w:p w14:paraId="209FFAA6">
      <w:pPr>
        <w:pStyle w:val="2"/>
      </w:pPr>
      <w:r>
        <w:t>2. READ — IN MY CLASSROOM</w:t>
      </w:r>
    </w:p>
    <w:p w14:paraId="1F594170">
      <w:pPr>
        <w:pStyle w:val="164"/>
      </w:pPr>
      <w:r>
        <w:t>Đọc đoạn văn. Khoanh tròn các từ a, an và the. Gạch chân những danh từ có đuôi -s hoặc -es.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EB94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8BB164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IN MY CLASSROOM</w:t>
            </w:r>
          </w:p>
          <w:p w14:paraId="277EB732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My classroom is bright and clean. There is a board near the teacher’s desk. The board is white.</w:t>
            </w:r>
          </w:p>
          <w:p w14:paraId="32590678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There are twenty desks and twenty chairs. A computer is on a table. An English dictionary is next to the computer.</w:t>
            </w:r>
          </w:p>
          <w:p w14:paraId="2C6820AB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 books on my desk are new. The classroom is a good place to study.</w:t>
            </w:r>
          </w:p>
        </w:tc>
      </w:tr>
    </w:tbl>
    <w:p w14:paraId="73907EED">
      <w:pPr>
        <w:spacing w:after="0"/>
      </w:pPr>
    </w:p>
    <w:p w14:paraId="7FDD38DC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Đọc hiểu</w:t>
      </w:r>
    </w:p>
    <w:p w14:paraId="245F8F8C">
      <w:pPr>
        <w:spacing w:after="120"/>
        <w:ind w:left="288"/>
      </w:pPr>
      <w:r>
        <w:t>1. Is the classroom clean? _____________________________________</w:t>
      </w:r>
    </w:p>
    <w:p w14:paraId="3FB7FBA2">
      <w:pPr>
        <w:spacing w:after="120"/>
        <w:ind w:left="288"/>
      </w:pPr>
      <w:r>
        <w:t>2. What color is the board? ____________________________________</w:t>
      </w:r>
    </w:p>
    <w:p w14:paraId="5AEE9922">
      <w:pPr>
        <w:spacing w:after="120"/>
        <w:ind w:left="288"/>
      </w:pPr>
      <w:r>
        <w:t>3. How many desks are there? __________________________________</w:t>
      </w:r>
    </w:p>
    <w:p w14:paraId="12824415">
      <w:pPr>
        <w:spacing w:after="120"/>
        <w:ind w:left="288"/>
      </w:pPr>
      <w:r>
        <w:t>4. Where is the English dictionary? _____________________________</w:t>
      </w:r>
    </w:p>
    <w:p w14:paraId="2E49DE3E">
      <w:pPr>
        <w:spacing w:after="120"/>
        <w:ind w:left="288"/>
      </w:pPr>
      <w:r>
        <w:t>5. Are the books old? __________________________________________</w:t>
      </w:r>
    </w:p>
    <w:p w14:paraId="009FECF7">
      <w:r>
        <w:br w:type="page"/>
      </w:r>
    </w:p>
    <w:p w14:paraId="0822F2DA">
      <w:pPr>
        <w:pStyle w:val="2"/>
      </w:pPr>
      <w:r>
        <w:t>3. NOUNS — DANH TỪ</w:t>
      </w:r>
    </w:p>
    <w:p w14:paraId="4F9DF8C8">
      <w:pPr>
        <w:pStyle w:val="164"/>
      </w:pPr>
      <w:r>
        <w:t>Danh từ dùng để gọi tên người, vật, con vật, địa điểm hoặc ý tưởng. Danh từ có thể ở dạng số ít hoặc số nhiều.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52F8161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2630B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Nhóm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ED8FA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Câu hỏi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B9F8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F7CD4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</w:tr>
      <w:tr w14:paraId="0B130F0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AAE7F82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Người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7ECF1D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Ai?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5C01D03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student, teacher</w:t>
            </w:r>
          </w:p>
        </w:tc>
        <w:tc>
          <w:tcPr>
            <w:tcW w:w="2459" w:type="dxa"/>
            <w:gridSpan w:val="2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EDB1C2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học sinh, giáo viên</w:t>
            </w:r>
          </w:p>
        </w:tc>
      </w:tr>
      <w:tr w14:paraId="7BC30F7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370EA14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Vật</w:t>
            </w:r>
          </w:p>
        </w:tc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E6FDBB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Cái gì?</w:t>
            </w:r>
          </w:p>
        </w:tc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199951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book, computer</w:t>
            </w:r>
          </w:p>
        </w:tc>
        <w:tc>
          <w:tcPr>
            <w:tcW w:w="2459" w:type="dxa"/>
            <w:gridSpan w:val="2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9A0EF4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sách, máy tính</w:t>
            </w:r>
          </w:p>
        </w:tc>
      </w:tr>
      <w:tr w14:paraId="3E51CE7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6EED1C3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Con vật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839531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Con gì?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BDF4C7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dog, cat</w:t>
            </w:r>
          </w:p>
        </w:tc>
        <w:tc>
          <w:tcPr>
            <w:tcW w:w="2459" w:type="dxa"/>
            <w:gridSpan w:val="2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99DE427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chó, mèo</w:t>
            </w:r>
          </w:p>
        </w:tc>
      </w:tr>
      <w:tr w14:paraId="6823D41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A58BE3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Địa điểm</w:t>
            </w:r>
          </w:p>
        </w:tc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867CAD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Ở đâu?</w:t>
            </w:r>
          </w:p>
        </w:tc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A3734A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school, classroom</w:t>
            </w:r>
          </w:p>
        </w:tc>
        <w:tc>
          <w:tcPr>
            <w:tcW w:w="2459" w:type="dxa"/>
            <w:gridSpan w:val="2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A61F254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trường, lớp học</w:t>
            </w:r>
          </w:p>
        </w:tc>
      </w:tr>
      <w:tr w14:paraId="30D1BFA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76B586AD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Ý tưởng/cảm xúc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BF79C8A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Điều gì?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64F9B7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love, happiness</w:t>
            </w:r>
          </w:p>
        </w:tc>
        <w:tc>
          <w:tcPr>
            <w:tcW w:w="2459" w:type="dxa"/>
            <w:gridSpan w:val="2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FE3067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tình yêu, hạnh phúc</w:t>
            </w:r>
          </w:p>
        </w:tc>
      </w:tr>
      <w:tr w14:paraId="7364DC23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DD25F8A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→  DANH TỪ ĐẾM ĐƯỢC</w:t>
            </w:r>
          </w:p>
          <w:p w14:paraId="0A708256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Trong bài này, chúng ta tập trung vào những danh từ có thể đếm bằng số:</w:t>
            </w:r>
          </w:p>
          <w:p w14:paraId="0AE39267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one book • two books • three books</w:t>
            </w:r>
          </w:p>
          <w:p w14:paraId="07068183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Một danh từ đếm được có thể ở dạng số ít hoặc số nhiều.</w:t>
            </w:r>
          </w:p>
        </w:tc>
      </w:tr>
    </w:tbl>
    <w:p w14:paraId="001B92E4">
      <w:pPr>
        <w:spacing w:after="0"/>
      </w:pPr>
    </w:p>
    <w:p w14:paraId="73FACAC4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2.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Tìm danh từ trong mỗi câu</w:t>
      </w:r>
    </w:p>
    <w:p w14:paraId="3C17E538">
      <w:pPr>
        <w:spacing w:after="120"/>
        <w:ind w:left="360"/>
      </w:pPr>
      <w:r>
        <w:t>1. The teacher is friendly.</w:t>
      </w:r>
    </w:p>
    <w:p w14:paraId="73C618BA">
      <w:pPr>
        <w:spacing w:after="120"/>
        <w:ind w:left="360"/>
      </w:pPr>
      <w:r>
        <w:t>2. My school is beautiful.</w:t>
      </w:r>
    </w:p>
    <w:p w14:paraId="69DA04EE">
      <w:pPr>
        <w:spacing w:after="120"/>
        <w:ind w:left="360"/>
      </w:pPr>
      <w:r>
        <w:t>3. The cat is under the chair.</w:t>
      </w:r>
    </w:p>
    <w:p w14:paraId="2AA9F14B">
      <w:pPr>
        <w:spacing w:after="120"/>
        <w:ind w:left="360"/>
      </w:pPr>
      <w:r>
        <w:t>4. Lan is a student.</w:t>
      </w:r>
    </w:p>
    <w:p w14:paraId="2EF83650">
      <w:pPr>
        <w:spacing w:after="120"/>
        <w:ind w:left="360"/>
      </w:pPr>
      <w:r>
        <w:t>5. The computer is new.</w:t>
      </w:r>
    </w:p>
    <w:p w14:paraId="65FA9BAD">
      <w:r>
        <w:br w:type="page"/>
      </w:r>
    </w:p>
    <w:p w14:paraId="727C9638">
      <w:pPr>
        <w:pStyle w:val="2"/>
      </w:pPr>
      <w:r>
        <w:t>4. SINGULAR AND PLURAL — SỐ ÍT VÀ SỐ NHIỀU</w:t>
      </w:r>
    </w:p>
    <w:p w14:paraId="31C61828">
      <w:pPr>
        <w:pStyle w:val="164"/>
      </w:pPr>
      <w:r>
        <w:t>Danh từ số ít chỉ một người hoặc vật. Danh từ số nhiều chỉ từ hai người hoặc vật trở lên.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344634C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7B75A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Số lượng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7C18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Dạng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72F0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7E0F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To be</w:t>
            </w:r>
          </w:p>
        </w:tc>
      </w:tr>
      <w:tr w14:paraId="49E5ECA1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DDEBF7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45EC04D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one / a / an</w:t>
            </w:r>
          </w:p>
        </w:tc>
        <w:tc>
          <w:tcPr>
            <w:tcW w:w="2459" w:type="dxa"/>
            <w:shd w:val="clear" w:color="auto" w:fill="DDEBF7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3FAB532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số ít</w:t>
            </w:r>
          </w:p>
        </w:tc>
        <w:tc>
          <w:tcPr>
            <w:tcW w:w="2459" w:type="dxa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6650269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 book, an apple</w:t>
            </w:r>
          </w:p>
        </w:tc>
        <w:tc>
          <w:tcPr>
            <w:tcW w:w="2459" w:type="dxa"/>
            <w:gridSpan w:val="2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4C26E1AB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is</w:t>
            </w:r>
          </w:p>
        </w:tc>
      </w:tr>
      <w:tr w14:paraId="61DC61F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E2F0D9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1F05078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two, three, many…</w:t>
            </w:r>
          </w:p>
        </w:tc>
        <w:tc>
          <w:tcPr>
            <w:tcW w:w="2459" w:type="dxa"/>
            <w:shd w:val="clear" w:color="auto" w:fill="E2F0D9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07375D4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số nhiều</w:t>
            </w:r>
          </w:p>
        </w:tc>
        <w:tc>
          <w:tcPr>
            <w:tcW w:w="2459" w:type="dxa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02D8BF1F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two books, three apples</w:t>
            </w:r>
          </w:p>
        </w:tc>
        <w:tc>
          <w:tcPr>
            <w:tcW w:w="2459" w:type="dxa"/>
            <w:gridSpan w:val="2"/>
            <w:tcMar>
              <w:top w:w="145" w:type="dxa"/>
              <w:left w:w="120" w:type="dxa"/>
              <w:bottom w:w="145" w:type="dxa"/>
              <w:right w:w="120" w:type="dxa"/>
            </w:tcMar>
          </w:tcPr>
          <w:p w14:paraId="5D93FB76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are</w:t>
            </w:r>
          </w:p>
        </w:tc>
      </w:tr>
      <w:tr w14:paraId="24E3E502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018045A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+  QUY TẮC 1 — THÊM -S</w:t>
            </w:r>
          </w:p>
          <w:p w14:paraId="61034E3C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Phần lớn danh từ tạo số nhiều bằng cách thêm -s.</w:t>
            </w:r>
          </w:p>
          <w:p w14:paraId="4259F56E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book → books • pen → pens • teacher → teachers • student → students</w:t>
            </w:r>
          </w:p>
        </w:tc>
      </w:tr>
    </w:tbl>
    <w:p w14:paraId="321E69DD">
      <w:pPr>
        <w:spacing w:after="0"/>
      </w:pPr>
    </w:p>
    <w:p w14:paraId="23DFAA36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3.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dạng số nhiều</w:t>
      </w:r>
    </w:p>
    <w:p w14:paraId="5EE7A026">
      <w:pPr>
        <w:spacing w:after="140"/>
        <w:ind w:left="432"/>
      </w:pPr>
      <w:r>
        <w:t>1. book → ____________________</w:t>
      </w:r>
    </w:p>
    <w:p w14:paraId="60BD31E8">
      <w:pPr>
        <w:spacing w:after="140"/>
        <w:ind w:left="432"/>
      </w:pPr>
      <w:r>
        <w:t>2. pen → _____________________</w:t>
      </w:r>
    </w:p>
    <w:p w14:paraId="18FFA2D9">
      <w:pPr>
        <w:spacing w:after="140"/>
        <w:ind w:left="432"/>
      </w:pPr>
      <w:r>
        <w:t>3. student → _________________</w:t>
      </w:r>
    </w:p>
    <w:p w14:paraId="39D41DCC">
      <w:pPr>
        <w:spacing w:after="140"/>
        <w:ind w:left="432"/>
      </w:pPr>
      <w:r>
        <w:t>4. teacher → _________________</w:t>
      </w:r>
    </w:p>
    <w:p w14:paraId="3FCBD52C">
      <w:pPr>
        <w:spacing w:after="140"/>
        <w:ind w:left="432"/>
      </w:pPr>
      <w:r>
        <w:t>5. chair → ___________________</w:t>
      </w:r>
    </w:p>
    <w:p w14:paraId="5782CC03">
      <w:pPr>
        <w:spacing w:after="140"/>
        <w:ind w:left="432"/>
      </w:pPr>
      <w:r>
        <w:t>6. computer → ________________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49EE8DD4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47F44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74B8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1DB78DCD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B54000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two book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A7E796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two books</w:t>
            </w:r>
          </w:p>
        </w:tc>
      </w:tr>
    </w:tbl>
    <w:p w14:paraId="037E0346">
      <w:pPr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Sau một số lớn hơn 1, danh từ đếm được thường phải ở dạng số nhiều.</w:t>
      </w:r>
    </w:p>
    <w:p w14:paraId="00F53469">
      <w:r>
        <w:br w:type="page"/>
      </w:r>
    </w:p>
    <w:p w14:paraId="47222580">
      <w:pPr>
        <w:pStyle w:val="2"/>
      </w:pPr>
      <w:r>
        <w:t>5. CÁC QUY TẮC SỐ NHIỀU THƯỜNG GẶP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0240B92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E8F0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Danh từ kết thúc bằng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FC86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Cách đổi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6C0D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8624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Ghi nhớ</w:t>
            </w:r>
          </w:p>
        </w:tc>
      </w:tr>
      <w:tr w14:paraId="2D8B77A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9A2F8CC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-s, -ss, -sh, -ch, -x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61277F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thêm -es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0BE803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bus → buses</w:t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class → classes</w:t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box → boxes</w:t>
            </w:r>
          </w:p>
        </w:tc>
        <w:tc>
          <w:tcPr>
            <w:tcW w:w="2459" w:type="dxa"/>
            <w:gridSpan w:val="2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55D123A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âm cuối cần thêm một âm tiết</w:t>
            </w:r>
          </w:p>
        </w:tc>
      </w:tr>
      <w:tr w14:paraId="75724B1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5632778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phụ âm + y</w:t>
            </w:r>
          </w:p>
        </w:tc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B982DCE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đổi y thành i + es</w:t>
            </w:r>
          </w:p>
        </w:tc>
        <w:tc>
          <w:tcPr>
            <w:tcW w:w="2459" w:type="dxa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2CC7FA33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baby → babies</w:t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city → cities</w:t>
            </w:r>
          </w:p>
        </w:tc>
        <w:tc>
          <w:tcPr>
            <w:tcW w:w="2459" w:type="dxa"/>
            <w:gridSpan w:val="2"/>
            <w:shd w:val="clear" w:color="auto" w:fill="F8FBFD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DEB8E1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boy → boys vì trước y là nguyên âm</w:t>
            </w:r>
          </w:p>
        </w:tc>
      </w:tr>
      <w:tr w14:paraId="6B4F870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01F3E86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một số từ kết thúc -o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B367FC2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thêm -es</w:t>
            </w:r>
          </w:p>
        </w:tc>
        <w:tc>
          <w:tcPr>
            <w:tcW w:w="2459" w:type="dxa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5C52AE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tomato → tomatoes</w:t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br w:type="textWrapping"/>
            </w: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potato → potatoes</w:t>
            </w:r>
          </w:p>
        </w:tc>
        <w:tc>
          <w:tcPr>
            <w:tcW w:w="2459" w:type="dxa"/>
            <w:gridSpan w:val="2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1517AB4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photo → photos là ngoại lệ phổ biến</w:t>
            </w:r>
          </w:p>
        </w:tc>
      </w:tr>
      <w:tr w14:paraId="428380CB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443E13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MẸO NHỚ</w:t>
            </w:r>
          </w:p>
          <w:p w14:paraId="37BE396D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Nếu từ kết thúc bằng âm “xì/xì”, “sh”, “ch”, “x”, thường thêm -es.</w:t>
            </w:r>
          </w:p>
          <w:p w14:paraId="20402F8C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Nếu từ kết thúc bằng phụ âm + y, đổi y thành ies.</w:t>
            </w:r>
          </w:p>
        </w:tc>
      </w:tr>
    </w:tbl>
    <w:p w14:paraId="7CDAB7A3">
      <w:pPr>
        <w:spacing w:after="0"/>
      </w:pPr>
    </w:p>
    <w:p w14:paraId="47F53241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4.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dạng số nhiều</w:t>
      </w:r>
    </w:p>
    <w:p w14:paraId="701D1C09">
      <w:pPr>
        <w:spacing w:after="100"/>
        <w:ind w:left="432"/>
      </w:pPr>
      <w:r>
        <w:t>1. bus → ______________________</w:t>
      </w:r>
    </w:p>
    <w:p w14:paraId="3E067F3C">
      <w:pPr>
        <w:spacing w:after="100"/>
        <w:ind w:left="432"/>
      </w:pPr>
      <w:r>
        <w:t>2. box → ______________________</w:t>
      </w:r>
    </w:p>
    <w:p w14:paraId="542F9D10">
      <w:pPr>
        <w:spacing w:after="100"/>
        <w:ind w:left="432"/>
      </w:pPr>
      <w:r>
        <w:t>3. class → ____________________</w:t>
      </w:r>
    </w:p>
    <w:p w14:paraId="22E8065E">
      <w:pPr>
        <w:spacing w:after="100"/>
        <w:ind w:left="432"/>
      </w:pPr>
      <w:r>
        <w:t>4. watch → ____________________</w:t>
      </w:r>
    </w:p>
    <w:p w14:paraId="64A35FA0">
      <w:pPr>
        <w:spacing w:after="100"/>
        <w:ind w:left="432"/>
      </w:pPr>
      <w:r>
        <w:t>5. baby → _____________________</w:t>
      </w:r>
    </w:p>
    <w:p w14:paraId="627CBC08">
      <w:pPr>
        <w:spacing w:after="100"/>
        <w:ind w:left="432"/>
      </w:pPr>
      <w:r>
        <w:t>6. city → ______________________</w:t>
      </w:r>
    </w:p>
    <w:p w14:paraId="154AB470">
      <w:pPr>
        <w:spacing w:after="100"/>
        <w:ind w:left="432"/>
      </w:pPr>
      <w:r>
        <w:t>7. boy → ______________________</w:t>
      </w:r>
    </w:p>
    <w:p w14:paraId="360B280F">
      <w:pPr>
        <w:spacing w:after="100"/>
        <w:ind w:left="432"/>
      </w:pPr>
      <w:r>
        <w:t>8. tomato → ___________________</w:t>
      </w:r>
    </w:p>
    <w:p w14:paraId="7E01D56D">
      <w:r>
        <w:br w:type="page"/>
      </w:r>
    </w:p>
    <w:p w14:paraId="5C3D6E4D">
      <w:pPr>
        <w:pStyle w:val="2"/>
      </w:pPr>
      <w:r>
        <w:t>6. DANH TỪ SỐ NHIỀU BẤT QUY TẮC</w:t>
      </w:r>
    </w:p>
    <w:p w14:paraId="6113C633">
      <w:pPr>
        <w:pStyle w:val="164"/>
      </w:pPr>
      <w:r>
        <w:t>Một số danh từ không thêm -s hoặc -es theo quy tắc thông thường. Những từ này cần được ghi nhớ theo cặp.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78"/>
        <w:gridCol w:w="3278"/>
        <w:gridCol w:w="3279"/>
      </w:tblGrid>
      <w:tr w14:paraId="4DF747D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40AE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Số ít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9C94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Số nhiều</w:t>
            </w:r>
          </w:p>
        </w:tc>
        <w:tc>
          <w:tcPr>
            <w:tcW w:w="327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09424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</w:tr>
      <w:tr w14:paraId="3D918D7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3C99B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man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BB46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men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665B0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 đàn ông</w:t>
            </w:r>
          </w:p>
        </w:tc>
      </w:tr>
      <w:tr w14:paraId="713F040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9C043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woman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90ED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women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6F56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 phụ nữ</w:t>
            </w:r>
          </w:p>
        </w:tc>
      </w:tr>
      <w:tr w14:paraId="5D2AE47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3DF9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child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0031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children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8941E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trẻ em</w:t>
            </w:r>
          </w:p>
        </w:tc>
      </w:tr>
      <w:tr w14:paraId="5187732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8170B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person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5DC8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people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39C770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người</w:t>
            </w:r>
          </w:p>
        </w:tc>
      </w:tr>
      <w:tr w14:paraId="5134942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3806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tooth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2DC4D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teeth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72CAF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răng</w:t>
            </w:r>
          </w:p>
        </w:tc>
      </w:tr>
      <w:tr w14:paraId="63407DF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CEEE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foot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D0A1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feet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2CB41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bàn chân</w:t>
            </w:r>
          </w:p>
        </w:tc>
      </w:tr>
      <w:tr w14:paraId="502390A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A339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mouse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6F0683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mice</w:t>
            </w:r>
          </w:p>
        </w:tc>
        <w:tc>
          <w:tcPr>
            <w:tcW w:w="327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A1135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chuột</w:t>
            </w:r>
          </w:p>
        </w:tc>
      </w:tr>
      <w:tr w14:paraId="3E1FCBF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DB31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fish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EC3FB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fish</w:t>
            </w:r>
          </w:p>
        </w:tc>
        <w:tc>
          <w:tcPr>
            <w:tcW w:w="3278" w:type="dxa"/>
            <w:shd w:val="clear" w:color="auto" w:fill="F8FB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E73A7"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cá</w:t>
            </w:r>
          </w:p>
        </w:tc>
      </w:tr>
      <w:tr w14:paraId="2C4772A5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gridSpan w:val="3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A564BB2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→  SỐ ÍT ĐI VỚI IS — SỐ NHIỀU ĐI VỚI ARE</w:t>
            </w:r>
          </w:p>
          <w:p w14:paraId="10CEBD26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 child is happy. → The children are happy.</w:t>
            </w:r>
          </w:p>
          <w:p w14:paraId="2339C426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 book is new. → The books are new.</w:t>
            </w:r>
          </w:p>
        </w:tc>
      </w:tr>
    </w:tbl>
    <w:p w14:paraId="375C497F">
      <w:pPr>
        <w:spacing w:after="0"/>
      </w:pPr>
    </w:p>
    <w:p w14:paraId="2A8D3DCA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5.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Chọn dạng đúng</w:t>
      </w:r>
    </w:p>
    <w:p w14:paraId="6F0D236D">
      <w:pPr>
        <w:spacing w:after="120"/>
        <w:ind w:left="288"/>
      </w:pPr>
      <w:r>
        <w:t>1. The (child / children) is happy.</w:t>
      </w:r>
    </w:p>
    <w:p w14:paraId="6F829900">
      <w:pPr>
        <w:spacing w:after="120"/>
        <w:ind w:left="288"/>
      </w:pPr>
      <w:r>
        <w:t>2. The (man / men) are teachers.</w:t>
      </w:r>
    </w:p>
    <w:p w14:paraId="0FA7C3ED">
      <w:pPr>
        <w:spacing w:after="120"/>
        <w:ind w:left="288"/>
      </w:pPr>
      <w:r>
        <w:t>3. Two (woman / women) are in the classroom.</w:t>
      </w:r>
    </w:p>
    <w:p w14:paraId="242116F7">
      <w:pPr>
        <w:spacing w:after="120"/>
        <w:ind w:left="288"/>
      </w:pPr>
      <w:r>
        <w:t>4. The (book / books) is new.</w:t>
      </w:r>
    </w:p>
    <w:p w14:paraId="3F467AC1">
      <w:pPr>
        <w:spacing w:after="120"/>
        <w:ind w:left="288"/>
      </w:pPr>
      <w:r>
        <w:t>5. The (person / people) are friendly.</w:t>
      </w:r>
    </w:p>
    <w:p w14:paraId="34CBC078">
      <w:pPr>
        <w:spacing w:after="120"/>
        <w:ind w:left="288"/>
      </w:pPr>
      <w:r>
        <w:t>6. Three (foot / feet) — Is this sentence possible? Explain: __________________________</w:t>
      </w:r>
    </w:p>
    <w:p w14:paraId="7F2F5F0B">
      <w:r>
        <w:br w:type="page"/>
      </w:r>
    </w:p>
    <w:p w14:paraId="31E2D5CD">
      <w:pPr>
        <w:pStyle w:val="2"/>
      </w:pPr>
      <w:r>
        <w:t>7. A VÀ AN — “MỘT” NGƯỜI HOẶC VẬT</w:t>
      </w:r>
    </w:p>
    <w:p w14:paraId="2E962B2B">
      <w:pPr>
        <w:pStyle w:val="164"/>
      </w:pPr>
      <w:r>
        <w:t>A và an đứng trước danh từ đếm được số ít khi người hoặc vật chưa được xác định cụ thể. Cả hai thường mang nghĩa “một”.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8"/>
        <w:gridCol w:w="1"/>
      </w:tblGrid>
      <w:tr w14:paraId="08A6890F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C679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Mạo 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F32E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Đứng trước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3B3575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gridSpan w:val="2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7104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Cách chọn</w:t>
            </w:r>
          </w:p>
        </w:tc>
      </w:tr>
      <w:tr w14:paraId="75924DD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DDEBF7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585F81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</w:t>
            </w:r>
          </w:p>
        </w:tc>
        <w:tc>
          <w:tcPr>
            <w:tcW w:w="2459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008D576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âm phụ âm</w:t>
            </w:r>
          </w:p>
        </w:tc>
        <w:tc>
          <w:tcPr>
            <w:tcW w:w="2459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8911E7C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 book, a teacher, a university</w:t>
            </w:r>
          </w:p>
        </w:tc>
        <w:tc>
          <w:tcPr>
            <w:tcW w:w="2459" w:type="dxa"/>
            <w:gridSpan w:val="2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9D6AA17"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nghe âm đầu là phụ âm</w:t>
            </w:r>
          </w:p>
        </w:tc>
      </w:tr>
      <w:tr w14:paraId="6D0DBFC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CE4D6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AECCFA7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an</w:t>
            </w:r>
          </w:p>
        </w:tc>
        <w:tc>
          <w:tcPr>
            <w:tcW w:w="2459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A0F74AD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âm nguyên âm</w:t>
            </w:r>
          </w:p>
        </w:tc>
        <w:tc>
          <w:tcPr>
            <w:tcW w:w="2459" w:type="dxa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8C7347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an apple, an egg, an hour</w:t>
            </w:r>
          </w:p>
        </w:tc>
        <w:tc>
          <w:tcPr>
            <w:tcW w:w="2459" w:type="dxa"/>
            <w:gridSpan w:val="2"/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A313F24"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nghe âm đầu là nguyên âm</w:t>
            </w:r>
          </w:p>
        </w:tc>
      </w:tr>
      <w:tr w14:paraId="0C2C9482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9835" w:type="dxa"/>
            <w:gridSpan w:val="4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1597ADA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!  CHỌN THEO ÂM, KHÔNG CHỈ THEO CHỮ CÁI</w:t>
            </w:r>
          </w:p>
          <w:p w14:paraId="3DC2CA2B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an hour: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h không được phát âm, nên từ bắt đầu bằng âm nguyên âm.</w:t>
            </w:r>
          </w:p>
          <w:p w14:paraId="56CA650C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a university: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university bắt đầu bằng âm /j/ giống “you”, nên dùng a.</w:t>
            </w:r>
          </w:p>
        </w:tc>
      </w:tr>
    </w:tbl>
    <w:p w14:paraId="04027B94">
      <w:pPr>
        <w:spacing w:after="0"/>
      </w:pPr>
    </w:p>
    <w:p w14:paraId="52502FD6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6.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Điền a hoặc an</w:t>
      </w:r>
    </w:p>
    <w:p w14:paraId="1E165490">
      <w:pPr>
        <w:spacing w:after="120"/>
        <w:ind w:left="504"/>
      </w:pPr>
      <w:r>
        <w:t>1. ______ book</w:t>
      </w:r>
    </w:p>
    <w:p w14:paraId="077AF03D">
      <w:pPr>
        <w:spacing w:after="120"/>
        <w:ind w:left="504"/>
      </w:pPr>
      <w:r>
        <w:t>2. ______ apple</w:t>
      </w:r>
    </w:p>
    <w:p w14:paraId="1D9A9ABD">
      <w:pPr>
        <w:spacing w:after="120"/>
        <w:ind w:left="504"/>
      </w:pPr>
      <w:r>
        <w:t>3. ______ teacher</w:t>
      </w:r>
    </w:p>
    <w:p w14:paraId="2F59141C">
      <w:pPr>
        <w:spacing w:after="120"/>
        <w:ind w:left="504"/>
      </w:pPr>
      <w:r>
        <w:t>4. ______ orange</w:t>
      </w:r>
    </w:p>
    <w:p w14:paraId="3F1497DD">
      <w:pPr>
        <w:spacing w:after="120"/>
        <w:ind w:left="504"/>
      </w:pPr>
      <w:r>
        <w:t>5. ______ hour</w:t>
      </w:r>
    </w:p>
    <w:p w14:paraId="3D3385E9">
      <w:pPr>
        <w:spacing w:after="120"/>
        <w:ind w:left="504"/>
      </w:pPr>
      <w:r>
        <w:t>6. ______ university</w:t>
      </w:r>
    </w:p>
    <w:p w14:paraId="64F32EC0">
      <w:pPr>
        <w:spacing w:after="120"/>
        <w:ind w:left="504"/>
      </w:pPr>
      <w:r>
        <w:t>7. ______ English dictionary</w:t>
      </w:r>
    </w:p>
    <w:p w14:paraId="53BD149B">
      <w:pPr>
        <w:spacing w:after="120"/>
        <w:ind w:left="504"/>
      </w:pPr>
      <w:r>
        <w:t>8. ______ computer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0C266323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B6E2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A45E4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1BCA462F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58FA93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a books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9D5DE72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books / two books</w:t>
            </w:r>
          </w:p>
        </w:tc>
      </w:tr>
    </w:tbl>
    <w:p w14:paraId="6FDF88B7">
      <w:pPr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A/an chỉ đứng trước danh từ đếm được số ít, không đứng trước danh từ số nhiều.</w:t>
      </w:r>
    </w:p>
    <w:p w14:paraId="2D7767E1">
      <w:r>
        <w:br w:type="page"/>
      </w:r>
    </w:p>
    <w:p w14:paraId="6CAAB514">
      <w:pPr>
        <w:pStyle w:val="2"/>
      </w:pPr>
      <w:r>
        <w:t>8. THE — NGƯỜI HOẶC VẬT ĐÃ XÁC ĐỊNH</w:t>
      </w:r>
    </w:p>
    <w:p w14:paraId="56F1B20E">
      <w:pPr>
        <w:pStyle w:val="164"/>
      </w:pPr>
      <w:r>
        <w:t>The được dùng khi người nghe hoặc người đọc biết rõ người hoặc vật nào đang được nói đến.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5EC3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AF3F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745219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→  BA CÁCH DÙNG CƠ BẢN</w:t>
            </w:r>
          </w:p>
          <w:p w14:paraId="5F76021B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1. Đã nhắc trước đó: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I see a dog. The dog is friendly.</w:t>
            </w:r>
          </w:p>
          <w:p w14:paraId="09BFE725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2. Cả hai đều biết rõ: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Please close the door. (cánh cửa trong phòng)</w:t>
            </w:r>
          </w:p>
          <w:p w14:paraId="6C1FC35D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 xml:space="preserve">3. Chỉ có một trong bối cảnh chung: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the sun, the moon</w:t>
            </w:r>
          </w:p>
        </w:tc>
      </w:tr>
    </w:tbl>
    <w:p w14:paraId="30E2DB70">
      <w:pPr>
        <w:spacing w:after="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4551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BC9610E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✓  SO SÁNH</w:t>
            </w:r>
          </w:p>
          <w:p w14:paraId="193D0D1E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 see a book. → Người nghe chưa biết cuốn sách nào.</w:t>
            </w:r>
          </w:p>
          <w:p w14:paraId="7E59812E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 book is blue. → Bây giờ người nghe đã biết đó là cuốn sách vừa được nhắc.</w:t>
            </w:r>
          </w:p>
        </w:tc>
      </w:tr>
    </w:tbl>
    <w:p w14:paraId="48579EFA">
      <w:pPr>
        <w:spacing w:after="0"/>
      </w:pPr>
    </w:p>
    <w:p w14:paraId="5C4E1028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7.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Điền a, an hoặc the</w:t>
      </w:r>
    </w:p>
    <w:p w14:paraId="17351C58">
      <w:pPr>
        <w:spacing w:after="140"/>
        <w:ind w:left="360"/>
      </w:pPr>
      <w:r>
        <w:t>1. I have ______ pen. ______ pen is blue.</w:t>
      </w:r>
    </w:p>
    <w:p w14:paraId="7AC96F1D">
      <w:pPr>
        <w:spacing w:after="140"/>
        <w:ind w:left="360"/>
      </w:pPr>
      <w:r>
        <w:t>2. She is ______ English teacher.</w:t>
      </w:r>
    </w:p>
    <w:p w14:paraId="3E54981A">
      <w:pPr>
        <w:spacing w:after="140"/>
        <w:ind w:left="360"/>
      </w:pPr>
      <w:r>
        <w:t>3. There is ______ apple on the table. ______ apple is red.</w:t>
      </w:r>
    </w:p>
    <w:p w14:paraId="64582C6B">
      <w:pPr>
        <w:spacing w:after="140"/>
        <w:ind w:left="360"/>
      </w:pPr>
      <w:r>
        <w:t>4. Please open ______ door.</w:t>
      </w:r>
    </w:p>
    <w:p w14:paraId="395AED66">
      <w:pPr>
        <w:spacing w:after="140"/>
        <w:ind w:left="360"/>
      </w:pPr>
      <w:r>
        <w:t>5. ______ sun is very hot.</w:t>
      </w:r>
    </w:p>
    <w:p w14:paraId="6E70C06D">
      <w:pPr>
        <w:spacing w:after="140"/>
        <w:ind w:left="360"/>
      </w:pPr>
      <w:r>
        <w:t>6. He is ______ student at my school.</w:t>
      </w:r>
    </w:p>
    <w:tbl>
      <w:tblPr>
        <w:tblStyle w:val="12"/>
        <w:tblW w:w="0" w:type="auto"/>
        <w:jc w:val="center"/>
        <w:tblBorders>
          <w:top w:val="single" w:color="E7E6E6" w:sz="4" w:space="0"/>
          <w:left w:val="single" w:color="E7E6E6" w:sz="4" w:space="0"/>
          <w:bottom w:val="single" w:color="E7E6E6" w:sz="4" w:space="0"/>
          <w:right w:val="single" w:color="E7E6E6" w:sz="4" w:space="0"/>
          <w:insideH w:val="single" w:color="E7E6E6" w:sz="4" w:space="0"/>
          <w:insideV w:val="single" w:color="E7E6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4917"/>
      </w:tblGrid>
      <w:tr w14:paraId="50E3180F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F4CC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30769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u w:val="none"/>
              </w:rPr>
              <w:t>CHƯA ĐÚNG</w:t>
            </w:r>
          </w:p>
        </w:tc>
        <w:tc>
          <w:tcPr>
            <w:tcW w:w="491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56A6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70AD47"/>
                <w:u w:val="none"/>
              </w:rPr>
              <w:t>ĐÚNG</w:t>
            </w:r>
          </w:p>
        </w:tc>
      </w:tr>
      <w:tr w14:paraId="688F7147">
        <w:tblPrEx>
          <w:tblBorders>
            <w:top w:val="single" w:color="E7E6E6" w:sz="4" w:space="0"/>
            <w:left w:val="single" w:color="E7E6E6" w:sz="4" w:space="0"/>
            <w:bottom w:val="single" w:color="E7E6E6" w:sz="4" w:space="0"/>
            <w:right w:val="single" w:color="E7E6E6" w:sz="4" w:space="0"/>
            <w:insideH w:val="single" w:color="E7E6E6" w:sz="4" w:space="0"/>
            <w:insideV w:val="single" w:color="E7E6E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344E3E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C00000"/>
                <w:sz w:val="24"/>
                <w:u w:val="none"/>
              </w:rPr>
              <w:t>The books are useful. (mọi cuốn sách nói chung)</w:t>
            </w:r>
          </w:p>
        </w:tc>
        <w:tc>
          <w:tcPr>
            <w:tcW w:w="4917" w:type="dxa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0E119FA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Books are useful.</w:t>
            </w:r>
          </w:p>
        </w:tc>
      </w:tr>
    </w:tbl>
    <w:p w14:paraId="22FA65BC">
      <w:pPr>
        <w:ind w:left="216"/>
      </w:pPr>
      <w:r>
        <w:rPr>
          <w:rFonts w:ascii="Arial" w:hAnsi="Arial" w:eastAsia="Arial"/>
          <w:b/>
          <w:i w:val="0"/>
          <w:color w:val="ED7D31"/>
          <w:u w:val="none"/>
        </w:rPr>
        <w:t xml:space="preserve">Giải thích: </w:t>
      </w:r>
      <w:r>
        <w:rPr>
          <w:rFonts w:ascii="Arial" w:hAnsi="Arial" w:eastAsia="Arial"/>
          <w:b w:val="0"/>
          <w:i w:val="0"/>
          <w:u w:val="none"/>
        </w:rPr>
        <w:t>Khi nói chung về cả một loại ở dạng số nhiều, thường không dùng the.</w:t>
      </w:r>
    </w:p>
    <w:p w14:paraId="5DC29A7E">
      <w:r>
        <w:br w:type="page"/>
      </w:r>
    </w:p>
    <w:p w14:paraId="1351D367">
      <w:pPr>
        <w:pStyle w:val="2"/>
      </w:pPr>
      <w:r>
        <w:t>9. TỔNG HỢP: CHỌN DẠNG DANH TỪ VÀ MẠO TỪ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753DF83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3F91F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Ý muốn nói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73571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Cấu trúc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B3374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FA38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To be</w:t>
            </w:r>
          </w:p>
        </w:tc>
      </w:tr>
      <w:tr w14:paraId="39DDBD5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06A2F659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Một người/vật chưa xác định</w:t>
            </w:r>
          </w:p>
        </w:tc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710E2CFC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a/an + N số ít</w:t>
            </w:r>
          </w:p>
        </w:tc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0C4A677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a book, an apple</w:t>
            </w:r>
          </w:p>
        </w:tc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0C17E5B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is</w:t>
            </w:r>
          </w:p>
        </w:tc>
      </w:tr>
      <w:tr w14:paraId="06C7620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5C9975E0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Nhiều người/vật</w:t>
            </w:r>
          </w:p>
        </w:tc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1ABA53EE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số + N số nhiều</w:t>
            </w:r>
          </w:p>
        </w:tc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7CD3D2F5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two books</w:t>
            </w:r>
          </w:p>
        </w:tc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087D5D54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are</w:t>
            </w:r>
          </w:p>
        </w:tc>
      </w:tr>
      <w:tr w14:paraId="1E03B380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6E8B00DF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Người/vật đã xác định</w:t>
            </w:r>
          </w:p>
        </w:tc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7EA7B2A2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the + N</w:t>
            </w:r>
          </w:p>
        </w:tc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7444F925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the book / the books</w:t>
            </w:r>
          </w:p>
        </w:tc>
        <w:tc>
          <w:tcPr>
            <w:tcW w:w="2459" w:type="dxa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11685727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is hoặc are</w:t>
            </w:r>
          </w:p>
        </w:tc>
      </w:tr>
      <w:tr w14:paraId="1BAE7D5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2461D229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Nói chung về cả một loại</w:t>
            </w:r>
          </w:p>
        </w:tc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676D86B1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 số nhiều</w:t>
            </w:r>
          </w:p>
        </w:tc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099A8181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Books are useful.</w:t>
            </w:r>
          </w:p>
        </w:tc>
        <w:tc>
          <w:tcPr>
            <w:tcW w:w="2459" w:type="dxa"/>
            <w:shd w:val="clear" w:color="auto" w:fill="F8FBFD"/>
            <w:tcMar>
              <w:top w:w="118" w:type="dxa"/>
              <w:left w:w="120" w:type="dxa"/>
              <w:bottom w:w="118" w:type="dxa"/>
              <w:right w:w="120" w:type="dxa"/>
            </w:tcMar>
          </w:tcPr>
          <w:p w14:paraId="4665A8F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are</w:t>
            </w:r>
          </w:p>
        </w:tc>
      </w:tr>
    </w:tbl>
    <w:p w14:paraId="0EA83668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8.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Sửa lỗi sai</w:t>
      </w:r>
    </w:p>
    <w:p w14:paraId="4B6AFCA0">
      <w:pPr>
        <w:ind w:left="317"/>
      </w:pPr>
      <w:r>
        <w:t>1. She is teacher.</w:t>
      </w:r>
    </w:p>
    <w:p w14:paraId="269CB8CC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925B2B1">
      <w:pPr>
        <w:ind w:left="317"/>
      </w:pPr>
      <w:r>
        <w:t>2. I have an university book.</w:t>
      </w:r>
    </w:p>
    <w:p w14:paraId="19246C9D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459C273">
      <w:pPr>
        <w:ind w:left="317"/>
      </w:pPr>
      <w:r>
        <w:t>3. Two child are in the classroom.</w:t>
      </w:r>
    </w:p>
    <w:p w14:paraId="7A845222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3B4E8F4">
      <w:pPr>
        <w:ind w:left="317"/>
      </w:pPr>
      <w:r>
        <w:t>4. The books is new.</w:t>
      </w:r>
    </w:p>
    <w:p w14:paraId="32EA5633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69CB26C">
      <w:pPr>
        <w:ind w:left="317"/>
      </w:pPr>
      <w:r>
        <w:t>5. I see a cat. A cat is black.</w:t>
      </w:r>
    </w:p>
    <w:p w14:paraId="25CA7C0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271C4CA0">
      <w:pPr>
        <w:ind w:left="317"/>
      </w:pPr>
      <w:r>
        <w:t>6. He has a pens.</w:t>
      </w:r>
    </w:p>
    <w:p w14:paraId="43EF1E5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466F8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CE4D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BCA41D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!  NHỮNG LỖI CẦN TRÁNH</w:t>
            </w:r>
          </w:p>
          <w:p w14:paraId="043FA49C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Bỏ a/an trước nghề nghiệp hoặc danh từ số ít: She is teacher. ✗</w:t>
            </w:r>
          </w:p>
          <w:p w14:paraId="63EC83FB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Dùng a/an với danh từ số nhiều: a books ✗</w:t>
            </w:r>
          </w:p>
          <w:p w14:paraId="3639B9E0">
            <w:pPr>
              <w:spacing w:after="40"/>
            </w:pPr>
            <w:r>
              <w:rPr>
                <w:rFonts w:ascii="Arial" w:hAnsi="Arial" w:eastAsia="Arial"/>
                <w:b/>
                <w:i w:val="0"/>
                <w:color w:val="ED7D31"/>
                <w:u w:val="none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u w:val="none"/>
              </w:rPr>
              <w:t>Quên đổi is thành are khi danh từ chuyển sang số nhiều.</w:t>
            </w:r>
          </w:p>
        </w:tc>
      </w:tr>
    </w:tbl>
    <w:p w14:paraId="71C9C6A6">
      <w:pPr>
        <w:spacing w:after="0"/>
      </w:pPr>
    </w:p>
    <w:p w14:paraId="2E8C3ABE">
      <w:r>
        <w:br w:type="page"/>
      </w:r>
    </w:p>
    <w:p w14:paraId="38FBA902">
      <w:pPr>
        <w:pStyle w:val="2"/>
      </w:pPr>
      <w:r>
        <w:t>10. PRACTICE — LUYỆN TẬP TỔNG HỢP</w:t>
      </w:r>
    </w:p>
    <w:p w14:paraId="6A69ADB2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9.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Chọn đáp án đúng</w:t>
      </w:r>
    </w:p>
    <w:p w14:paraId="1C0724FF">
      <w:pPr>
        <w:spacing w:after="120"/>
        <w:ind w:left="288"/>
      </w:pPr>
      <w:r>
        <w:t>1. This is (a / an) apple.</w:t>
      </w:r>
    </w:p>
    <w:p w14:paraId="5E61B130">
      <w:pPr>
        <w:spacing w:after="120"/>
        <w:ind w:left="288"/>
      </w:pPr>
      <w:r>
        <w:t>2. My father is (a / an) teacher.</w:t>
      </w:r>
    </w:p>
    <w:p w14:paraId="6D693F89">
      <w:pPr>
        <w:spacing w:after="120"/>
        <w:ind w:left="288"/>
      </w:pPr>
      <w:r>
        <w:t>3. Three (box / boxes) are on the table.</w:t>
      </w:r>
    </w:p>
    <w:p w14:paraId="4A2341A5">
      <w:pPr>
        <w:spacing w:after="120"/>
        <w:ind w:left="288"/>
      </w:pPr>
      <w:r>
        <w:t>4. The (child / children) are happy.</w:t>
      </w:r>
    </w:p>
    <w:p w14:paraId="0AC1135B">
      <w:pPr>
        <w:spacing w:after="120"/>
        <w:ind w:left="288"/>
      </w:pPr>
      <w:r>
        <w:t>5. I see a dog. (A / The) dog is small.</w:t>
      </w:r>
    </w:p>
    <w:p w14:paraId="686B0931">
      <w:pPr>
        <w:spacing w:after="120"/>
        <w:ind w:left="288"/>
      </w:pPr>
      <w:r>
        <w:t>6. (A / The) sun is bright.</w:t>
      </w:r>
    </w:p>
    <w:p w14:paraId="3655869B">
      <w:pPr>
        <w:spacing w:after="120"/>
        <w:ind w:left="288"/>
      </w:pPr>
      <w:r>
        <w:t>7. Two (city / cities) are near the lake.</w:t>
      </w:r>
    </w:p>
    <w:p w14:paraId="372FFFB7">
      <w:pPr>
        <w:spacing w:after="120"/>
        <w:ind w:left="288"/>
      </w:pPr>
      <w:r>
        <w:t>8. (Book / Books) are useful for students.</w:t>
      </w:r>
    </w:p>
    <w:p w14:paraId="7EA98682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10.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lại từ số ít sang số nhiều</w:t>
      </w:r>
    </w:p>
    <w:p w14:paraId="54770291">
      <w:pPr>
        <w:spacing w:after="140"/>
        <w:ind w:left="259"/>
      </w:pPr>
      <w:r>
        <w:t>1. The book is new. → ________________________________________</w:t>
      </w:r>
    </w:p>
    <w:p w14:paraId="2FBAD1E8">
      <w:pPr>
        <w:spacing w:after="140"/>
        <w:ind w:left="259"/>
      </w:pPr>
      <w:r>
        <w:t>2. The child is happy. → ______________________________________</w:t>
      </w:r>
    </w:p>
    <w:p w14:paraId="58DDA227">
      <w:pPr>
        <w:spacing w:after="140"/>
        <w:ind w:left="259"/>
      </w:pPr>
      <w:r>
        <w:t>3. The box is small. → ________________________________________</w:t>
      </w:r>
    </w:p>
    <w:p w14:paraId="03CA1C77">
      <w:pPr>
        <w:spacing w:after="140"/>
        <w:ind w:left="259"/>
      </w:pPr>
      <w:r>
        <w:t>4. The woman is a teacher. → _________________________________</w:t>
      </w:r>
    </w:p>
    <w:p w14:paraId="04DBAF37">
      <w:pPr>
        <w:spacing w:after="140"/>
        <w:ind w:left="259"/>
      </w:pPr>
      <w:r>
        <w:t>5. The city is beautiful. → ____________________________________</w:t>
      </w:r>
    </w:p>
    <w:p w14:paraId="46AC23BE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11.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Hoàn thành đoạn văn</w:t>
      </w:r>
    </w:p>
    <w:p w14:paraId="6C31677E">
      <w:pPr>
        <w:pStyle w:val="164"/>
      </w:pPr>
      <w:r>
        <w:t>Điền a, an, the hoặc dạng số nhiều đúng của danh từ trong ngoặc.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EA1C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DDEBF7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EC16C12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17365D"/>
                <w:sz w:val="24"/>
                <w:u w:val="none"/>
              </w:rPr>
              <w:t>MY DESK</w:t>
            </w:r>
          </w:p>
          <w:p w14:paraId="0A6EF403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This is ______ desk in my classroom. On the desk, there is ______ English book and ______ orange pen.</w:t>
            </w:r>
          </w:p>
          <w:p w14:paraId="0B857725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There are two ______ (notebook) and three ______ (pencil). ______ book is new, but ______ notebooks are old.</w:t>
            </w:r>
          </w:p>
        </w:tc>
      </w:tr>
    </w:tbl>
    <w:p w14:paraId="3945D93B">
      <w:pPr>
        <w:spacing w:after="0"/>
      </w:pPr>
    </w:p>
    <w:p w14:paraId="205A2853">
      <w:r>
        <w:br w:type="page"/>
      </w:r>
    </w:p>
    <w:p w14:paraId="7A8B5D5F">
      <w:pPr>
        <w:pStyle w:val="2"/>
      </w:pPr>
      <w:r>
        <w:t>11. LISTEN — NGHE VÀ NHẬN BIẾT</w:t>
      </w:r>
    </w:p>
    <w:p w14:paraId="434D095B">
      <w:pPr>
        <w:pStyle w:val="164"/>
      </w:pPr>
      <w:r>
        <w:t>Nghe sáu câu. Khoanh tròn từ hoặc cụm từ em nghe được. Người dạy đọc Listening Script ở cuối tài liệu hai lần.</w:t>
      </w:r>
    </w:p>
    <w:p w14:paraId="03A93337">
      <w:pPr>
        <w:spacing w:after="160"/>
        <w:ind w:left="360"/>
      </w:pPr>
      <w:r>
        <w:t>1. A. a book                     B. books</w:t>
      </w:r>
    </w:p>
    <w:p w14:paraId="1CA4A9D2">
      <w:pPr>
        <w:spacing w:after="160"/>
        <w:ind w:left="360"/>
      </w:pPr>
      <w:r>
        <w:t>2. A. an apple                   B. an orange</w:t>
      </w:r>
    </w:p>
    <w:p w14:paraId="4B7AECC0">
      <w:pPr>
        <w:spacing w:after="160"/>
        <w:ind w:left="360"/>
      </w:pPr>
      <w:r>
        <w:t>3. A. one box                    B. two boxes</w:t>
      </w:r>
    </w:p>
    <w:p w14:paraId="6102063C">
      <w:pPr>
        <w:spacing w:after="160"/>
        <w:ind w:left="360"/>
      </w:pPr>
      <w:r>
        <w:t>4. A. a child                    B. children</w:t>
      </w:r>
    </w:p>
    <w:p w14:paraId="681FC733">
      <w:pPr>
        <w:spacing w:after="160"/>
        <w:ind w:left="360"/>
      </w:pPr>
      <w:r>
        <w:t>5. A. a university              B. an university</w:t>
      </w:r>
    </w:p>
    <w:p w14:paraId="17D5615E">
      <w:pPr>
        <w:spacing w:after="160"/>
        <w:ind w:left="360"/>
      </w:pPr>
      <w:r>
        <w:t>6. A. a dog / the dog           B. the dog / a dog</w:t>
      </w:r>
    </w:p>
    <w:p w14:paraId="405B9729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12.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Nghe lần hai và điền từ còn thiếu</w:t>
      </w:r>
    </w:p>
    <w:p w14:paraId="48EB3340">
      <w:pPr>
        <w:spacing w:after="140"/>
        <w:ind w:left="360"/>
      </w:pPr>
      <w:r>
        <w:t>1. I have ______ book.</w:t>
      </w:r>
    </w:p>
    <w:p w14:paraId="50D4C7EB">
      <w:pPr>
        <w:spacing w:after="140"/>
        <w:ind w:left="360"/>
      </w:pPr>
      <w:r>
        <w:t>2. She has ______ orange.</w:t>
      </w:r>
    </w:p>
    <w:p w14:paraId="42968E7A">
      <w:pPr>
        <w:spacing w:after="140"/>
        <w:ind w:left="360"/>
      </w:pPr>
      <w:r>
        <w:t>3. There are two ______.</w:t>
      </w:r>
    </w:p>
    <w:p w14:paraId="6A1631A4">
      <w:pPr>
        <w:spacing w:after="140"/>
        <w:ind w:left="360"/>
      </w:pPr>
      <w:r>
        <w:t>4. The ______ are happy.</w:t>
      </w:r>
    </w:p>
    <w:p w14:paraId="043BDD2E">
      <w:pPr>
        <w:spacing w:after="140"/>
        <w:ind w:left="360"/>
      </w:pPr>
      <w:r>
        <w:t>5. He is ______ university student.</w:t>
      </w:r>
    </w:p>
    <w:p w14:paraId="735535A3">
      <w:pPr>
        <w:spacing w:after="140"/>
        <w:ind w:left="360"/>
      </w:pPr>
      <w:r>
        <w:t>6. I see ______ dog. ______ dog is friendly.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62DDE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90D9214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PRONUNCIATION — ĐUÔI SỐ NHIỀU</w:t>
            </w:r>
          </w:p>
          <w:p w14:paraId="184EE46E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/s/: books, cats</w:t>
            </w:r>
          </w:p>
          <w:p w14:paraId="577D177B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/z/: pens, bags</w:t>
            </w:r>
          </w:p>
          <w:p w14:paraId="5AE76304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/ɪz/: buses, boxes, watches</w:t>
            </w:r>
          </w:p>
          <w:p w14:paraId="5DCC78E5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Ở giai đoạn này, em chỉ cần nghe và bắt chước; chưa cần học thuộc toàn bộ quy tắc phát âm.</w:t>
            </w:r>
          </w:p>
        </w:tc>
      </w:tr>
    </w:tbl>
    <w:p w14:paraId="4FF505C9">
      <w:pPr>
        <w:spacing w:after="0"/>
      </w:pPr>
    </w:p>
    <w:p w14:paraId="032BA9C4">
      <w:r>
        <w:br w:type="page"/>
      </w:r>
    </w:p>
    <w:p w14:paraId="7DA8D88C">
      <w:pPr>
        <w:pStyle w:val="2"/>
      </w:pPr>
      <w:r>
        <w:t>12. USE IT — DESCRIBE YOUR SCHOOL THINGS</w:t>
      </w:r>
    </w:p>
    <w:p w14:paraId="42D9C191">
      <w:pPr>
        <w:pStyle w:val="164"/>
      </w:pPr>
      <w:r>
        <w:t>Quan sát cặp sách hoặc bàn học của em. Viết một đoạn 7–9 câu về các đồ vật em nhìn thấy.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EC94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CFAE5F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MẪU CÂU CÓ THỂ DÙNG</w:t>
            </w:r>
          </w:p>
          <w:p w14:paraId="6ECEE6B9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My school bag is ________.</w:t>
            </w:r>
          </w:p>
          <w:p w14:paraId="084EDF16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It is a/an ________ bag.</w:t>
            </w:r>
          </w:p>
          <w:p w14:paraId="2D0C1FE7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 bag is on my desk.</w:t>
            </w:r>
          </w:p>
          <w:p w14:paraId="1484C0D5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My books are ________.</w:t>
            </w:r>
          </w:p>
          <w:p w14:paraId="1274158E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I have a/an ________ and two ________.</w:t>
            </w:r>
          </w:p>
          <w:p w14:paraId="1715E7CC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The ________ is ________.</w:t>
            </w:r>
          </w:p>
        </w:tc>
      </w:tr>
    </w:tbl>
    <w:p w14:paraId="7A838123">
      <w:pPr>
        <w:spacing w:after="0"/>
      </w:pPr>
    </w:p>
    <w:p w14:paraId="2FDCBF19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13.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Lập bảng từ khóa trước khi viết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17"/>
        <w:gridCol w:w="5135"/>
      </w:tblGrid>
      <w:tr w14:paraId="3ECEB5A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5078A1DE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Đồ vật số ít</w:t>
            </w:r>
          </w:p>
        </w:tc>
        <w:tc>
          <w:tcPr>
            <w:tcW w:w="4917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64530848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6831163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6160F566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Đồ vật số nhiều</w:t>
            </w:r>
          </w:p>
        </w:tc>
        <w:tc>
          <w:tcPr>
            <w:tcW w:w="4917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5A29E268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60AB87E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19A77397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Màu sắc</w:t>
            </w:r>
          </w:p>
        </w:tc>
        <w:tc>
          <w:tcPr>
            <w:tcW w:w="4917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37336ECD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7FC9760C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27B354A4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Kích thước</w:t>
            </w:r>
          </w:p>
        </w:tc>
        <w:tc>
          <w:tcPr>
            <w:tcW w:w="4917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32E34446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4524D50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281845D2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Vị trí</w:t>
            </w:r>
          </w:p>
        </w:tc>
        <w:tc>
          <w:tcPr>
            <w:tcW w:w="4917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181EB8E4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  <w:tr w14:paraId="195D757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917" w:type="dxa"/>
            <w:shd w:val="clear" w:color="auto" w:fill="EAF3F8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48EF7D0E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Từ a/an/the cần dùng</w:t>
            </w:r>
          </w:p>
        </w:tc>
        <w:tc>
          <w:tcPr>
            <w:tcW w:w="4917" w:type="dxa"/>
            <w:tcMar>
              <w:top w:w="125" w:type="dxa"/>
              <w:left w:w="120" w:type="dxa"/>
              <w:bottom w:w="125" w:type="dxa"/>
              <w:right w:w="120" w:type="dxa"/>
            </w:tcMar>
          </w:tcPr>
          <w:p w14:paraId="6E51CF8C">
            <w:r>
              <w:rPr>
                <w:rFonts w:ascii="Arial" w:hAnsi="Arial" w:eastAsia="Arial"/>
                <w:b w:val="0"/>
                <w:i w:val="0"/>
                <w:color w:val="666666"/>
                <w:u w:val="none"/>
              </w:rPr>
              <w:t>________________________________________</w:t>
            </w:r>
          </w:p>
        </w:tc>
      </w:tr>
    </w:tbl>
    <w:p w14:paraId="71E02C5A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14.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đoạn miêu tả 7–9 câu</w:t>
      </w:r>
    </w:p>
    <w:p w14:paraId="261AB96A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17B60E1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F2AA1E1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72641A6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8F1754D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7788581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2F71416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6B600DF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21F6D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3B0D5D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SPEAKING</w:t>
            </w:r>
          </w:p>
          <w:p w14:paraId="0557F871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Đặt ba đến năm đồ vật trước camera. Chỉ vào từng đồ vật và nói tên của chúng.</w:t>
            </w:r>
          </w:p>
          <w:p w14:paraId="76538196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Cố gắng dùng ít nhất một câu với a/an, một câu số nhiều và một câu với the.</w:t>
            </w:r>
          </w:p>
        </w:tc>
      </w:tr>
    </w:tbl>
    <w:p w14:paraId="1DABCCD8">
      <w:pPr>
        <w:spacing w:after="0"/>
      </w:pPr>
    </w:p>
    <w:p w14:paraId="0163A197">
      <w:pPr>
        <w:pStyle w:val="2"/>
      </w:pPr>
      <w:r>
        <w:t>13. VOCABULARY — CLASSROOM OBJECTS</w:t>
      </w:r>
    </w:p>
    <w:p w14:paraId="589C6D6B">
      <w:pPr>
        <w:pStyle w:val="164"/>
      </w:pPr>
      <w:r>
        <w:t>Học nghĩa và sử dụng các từ dưới đây trong phần viết hoặc nói.</w:t>
      </w:r>
    </w:p>
    <w:tbl>
      <w:tblPr>
        <w:tblStyle w:val="12"/>
        <w:tblW w:w="0" w:type="auto"/>
        <w:jc w:val="center"/>
        <w:tblBorders>
          <w:top w:val="single" w:color="D9E2F3" w:sz="6" w:space="0"/>
          <w:left w:val="single" w:color="D9E2F3" w:sz="6" w:space="0"/>
          <w:bottom w:val="single" w:color="D9E2F3" w:sz="6" w:space="0"/>
          <w:right w:val="single" w:color="D9E2F3" w:sz="6" w:space="0"/>
          <w:insideH w:val="single" w:color="D9E2F3" w:sz="6" w:space="0"/>
          <w:insideV w:val="single" w:color="D9E2F3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9"/>
        <w:gridCol w:w="2459"/>
        <w:gridCol w:w="2459"/>
        <w:gridCol w:w="2459"/>
      </w:tblGrid>
      <w:tr w14:paraId="27875C2E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639A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Từ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9B090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Số nhiều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0D748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Nghĩa</w:t>
            </w:r>
          </w:p>
        </w:tc>
        <w:tc>
          <w:tcPr>
            <w:tcW w:w="2459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1AD0E"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u w:val="none"/>
              </w:rPr>
              <w:t>Ví dụ</w:t>
            </w:r>
          </w:p>
        </w:tc>
      </w:tr>
      <w:tr w14:paraId="05307F5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5DD583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book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2E41553D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books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DC20C87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sách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6E61822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book is new.</w:t>
            </w:r>
          </w:p>
        </w:tc>
      </w:tr>
      <w:tr w14:paraId="4B94E77A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874F9E9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notebook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71BA0F67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notebooks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7737168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vở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693C87B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have two notebooks.</w:t>
            </w:r>
          </w:p>
        </w:tc>
      </w:tr>
      <w:tr w14:paraId="37190268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6D1CAFC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pen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182ED18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pens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638E12F3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bút mực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8D95C3C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pens are blue.</w:t>
            </w:r>
          </w:p>
        </w:tc>
      </w:tr>
      <w:tr w14:paraId="35598792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02E55BC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pencil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779C75CB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pencils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34C3E766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bút chì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C8491B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It is a pencil.</w:t>
            </w:r>
          </w:p>
        </w:tc>
      </w:tr>
      <w:tr w14:paraId="3FC71D26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E0F4C8B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eraser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24BD4083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erasers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52389C0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cục tẩy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5469EEA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 have an eraser.</w:t>
            </w:r>
          </w:p>
        </w:tc>
      </w:tr>
      <w:tr w14:paraId="432073CB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333778B2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ruler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4725F4B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rulers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594A274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thước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59D0FB3D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ruler is long.</w:t>
            </w:r>
          </w:p>
        </w:tc>
      </w:tr>
      <w:tr w14:paraId="6CF17535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2577784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desk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E5F6EC4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desks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B41B41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bàn học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7D989DBE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desks are clean.</w:t>
            </w:r>
          </w:p>
        </w:tc>
      </w:tr>
      <w:tr w14:paraId="005DB244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0A7B3EA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chair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6A17939F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chairs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21153706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ghế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5E3B1D0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It is a chair.</w:t>
            </w:r>
          </w:p>
        </w:tc>
      </w:tr>
      <w:tr w14:paraId="370B0107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1226940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board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71BCF925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boards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4CCE2F1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bảng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5093124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board is white.</w:t>
            </w:r>
          </w:p>
        </w:tc>
      </w:tr>
      <w:tr w14:paraId="4CE01C13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2A0CE273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computer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7BCC870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computers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13ECA76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máy tính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36AB6395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A computer is on the desk.</w:t>
            </w:r>
          </w:p>
        </w:tc>
      </w:tr>
      <w:tr w14:paraId="0A59D79D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04A252DA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dictionary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4A3F384E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dictionaries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7591A772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từ điển</w:t>
            </w:r>
          </w:p>
        </w:tc>
        <w:tc>
          <w:tcPr>
            <w:tcW w:w="2459" w:type="dxa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209E4809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It is an English dictionary.</w:t>
            </w:r>
          </w:p>
        </w:tc>
      </w:tr>
      <w:tr w14:paraId="348ED569">
        <w:tblPrEx>
          <w:tblBorders>
            <w:top w:val="single" w:color="D9E2F3" w:sz="6" w:space="0"/>
            <w:left w:val="single" w:color="D9E2F3" w:sz="6" w:space="0"/>
            <w:bottom w:val="single" w:color="D9E2F3" w:sz="6" w:space="0"/>
            <w:right w:val="single" w:color="D9E2F3" w:sz="6" w:space="0"/>
            <w:insideH w:val="single" w:color="D9E2F3" w:sz="6" w:space="0"/>
            <w:insideV w:val="single" w:color="D9E2F3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2C577D59">
            <w:r>
              <w:rPr>
                <w:rFonts w:ascii="Arial" w:hAnsi="Arial" w:eastAsia="Arial"/>
                <w:b/>
                <w:i w:val="0"/>
                <w:color w:val="17365D"/>
                <w:u w:val="none"/>
              </w:rPr>
              <w:t>classroom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5A0656FC">
            <w:r>
              <w:rPr>
                <w:rFonts w:ascii="Arial" w:hAnsi="Arial" w:eastAsia="Arial"/>
                <w:b/>
                <w:i w:val="0"/>
                <w:color w:val="2F75B5"/>
                <w:u w:val="none"/>
              </w:rPr>
              <w:t>classrooms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64F2E3D6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phòng học</w:t>
            </w:r>
          </w:p>
        </w:tc>
        <w:tc>
          <w:tcPr>
            <w:tcW w:w="2459" w:type="dxa"/>
            <w:shd w:val="clear" w:color="auto" w:fill="F8FBFD"/>
            <w:tcMar>
              <w:top w:w="92" w:type="dxa"/>
              <w:left w:w="120" w:type="dxa"/>
              <w:bottom w:w="92" w:type="dxa"/>
              <w:right w:w="120" w:type="dxa"/>
            </w:tcMar>
          </w:tcPr>
          <w:p w14:paraId="72429CBF">
            <w:r>
              <w:rPr>
                <w:rFonts w:ascii="Arial" w:hAnsi="Arial" w:eastAsia="Arial"/>
                <w:b w:val="0"/>
                <w:i w:val="0"/>
                <w:color w:val="1F1F1F"/>
                <w:u w:val="none"/>
              </w:rPr>
              <w:t>The classroom is bright.</w:t>
            </w:r>
          </w:p>
        </w:tc>
      </w:tr>
    </w:tbl>
    <w:p w14:paraId="6DF02F32">
      <w:pPr>
        <w:pStyle w:val="2"/>
      </w:pPr>
      <w:r>
        <w:t>14. REVIEW — EM CÓ NHỚ KHÔNG?</w:t>
      </w:r>
    </w:p>
    <w:p w14:paraId="36BABE6D">
      <w:pPr>
        <w:spacing w:after="120"/>
      </w:pPr>
      <w:r>
        <w:t>1. Danh từ số nhiều thông thường được tạo như thế nào? __________________________</w:t>
      </w:r>
    </w:p>
    <w:p w14:paraId="5657E9ED">
      <w:pPr>
        <w:spacing w:after="120"/>
      </w:pPr>
      <w:r>
        <w:t>2. Viết dạng số nhiều của box: __________________________</w:t>
      </w:r>
    </w:p>
    <w:p w14:paraId="7AE01641">
      <w:pPr>
        <w:spacing w:after="120"/>
      </w:pPr>
      <w:r>
        <w:t>3. Viết dạng số nhiều của child: _________________________</w:t>
      </w:r>
    </w:p>
    <w:p w14:paraId="65E34CE8">
      <w:pPr>
        <w:spacing w:after="120"/>
      </w:pPr>
      <w:r>
        <w:t>4. Điền a/an: ______ hour; ______ university</w:t>
      </w:r>
    </w:p>
    <w:p w14:paraId="26964764">
      <w:pPr>
        <w:spacing w:after="120"/>
      </w:pPr>
      <w:r>
        <w:t>5. Hoàn thành: I see a cat. ______ cat is black.</w:t>
      </w:r>
    </w:p>
    <w:p w14:paraId="6E243480">
      <w:pPr>
        <w:spacing w:after="120"/>
      </w:pPr>
      <w:r>
        <w:t>6. Chọn is/are: The books ______ new.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3A4E57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2C8550C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ED7D31"/>
                <w:sz w:val="24"/>
                <w:u w:val="none"/>
              </w:rPr>
              <w:t>★  ENGLISH TIP #3</w:t>
            </w:r>
          </w:p>
          <w:p w14:paraId="075F11A1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Khi viết một danh từ, hãy tự hỏi ba câu:</w:t>
            </w:r>
          </w:p>
          <w:p w14:paraId="74D530FC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1. Một hay nhiều?  2. Có cần a/an không?  3. Người nghe đã biết vật đó chưa để dùng the?</w:t>
            </w:r>
          </w:p>
          <w:p w14:paraId="1AB58479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Ba câu hỏi này giúp em tránh phần lớn lỗi về danh từ và mạo từ.</w:t>
            </w:r>
          </w:p>
        </w:tc>
      </w:tr>
    </w:tbl>
    <w:p w14:paraId="44D3CA5D">
      <w:pPr>
        <w:spacing w:after="0"/>
      </w:pPr>
    </w:p>
    <w:p w14:paraId="14F27149">
      <w:r>
        <w:br w:type="page"/>
      </w:r>
    </w:p>
    <w:p w14:paraId="3BE64EFE">
      <w:pPr>
        <w:pStyle w:val="2"/>
      </w:pPr>
      <w:r>
        <w:t>15. HOMEWORK — BÀI TẬP VỀ NHÀ</w:t>
      </w:r>
    </w:p>
    <w:p w14:paraId="1A4856B5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A.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dạng số nhiều</w:t>
      </w:r>
    </w:p>
    <w:p w14:paraId="73315A82">
      <w:pPr>
        <w:ind w:left="360"/>
      </w:pPr>
      <w:r>
        <w:t>1. bag → ______</w:t>
      </w:r>
    </w:p>
    <w:p w14:paraId="3DC46199">
      <w:pPr>
        <w:ind w:left="360"/>
      </w:pPr>
      <w:r>
        <w:t>2. class → ______</w:t>
      </w:r>
    </w:p>
    <w:p w14:paraId="18425391">
      <w:pPr>
        <w:ind w:left="360"/>
      </w:pPr>
      <w:r>
        <w:t>3. watch → ______</w:t>
      </w:r>
    </w:p>
    <w:p w14:paraId="1DBBF5E2">
      <w:pPr>
        <w:ind w:left="360"/>
      </w:pPr>
      <w:r>
        <w:t>4. baby → ______</w:t>
      </w:r>
    </w:p>
    <w:p w14:paraId="141C27FD">
      <w:pPr>
        <w:ind w:left="360"/>
      </w:pPr>
      <w:r>
        <w:t>5. boy → ______</w:t>
      </w:r>
    </w:p>
    <w:p w14:paraId="474B921A">
      <w:pPr>
        <w:ind w:left="360"/>
      </w:pPr>
      <w:r>
        <w:t>6. woman → ______</w:t>
      </w:r>
    </w:p>
    <w:p w14:paraId="63BED8BF">
      <w:pPr>
        <w:ind w:left="360"/>
      </w:pPr>
      <w:r>
        <w:t>7. child → ______</w:t>
      </w:r>
    </w:p>
    <w:p w14:paraId="6A62F247">
      <w:pPr>
        <w:ind w:left="360"/>
      </w:pPr>
      <w:r>
        <w:t>8. person → ______</w:t>
      </w:r>
    </w:p>
    <w:p w14:paraId="69D8678B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B.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Điền a, an hoặc the</w:t>
      </w:r>
    </w:p>
    <w:p w14:paraId="5DD0EFCC">
      <w:pPr>
        <w:spacing w:after="80"/>
        <w:ind w:left="360"/>
      </w:pPr>
      <w:r>
        <w:t>1. She is ______ student.</w:t>
      </w:r>
    </w:p>
    <w:p w14:paraId="2071BE53">
      <w:pPr>
        <w:spacing w:after="80"/>
        <w:ind w:left="360"/>
      </w:pPr>
      <w:r>
        <w:t>2. He has ______ umbrella.</w:t>
      </w:r>
    </w:p>
    <w:p w14:paraId="7FEF5EA2">
      <w:pPr>
        <w:spacing w:after="80"/>
        <w:ind w:left="360"/>
      </w:pPr>
      <w:r>
        <w:t>3. I see ______ dog. ______ dog is brown.</w:t>
      </w:r>
    </w:p>
    <w:p w14:paraId="6F20CB23">
      <w:pPr>
        <w:spacing w:after="80"/>
        <w:ind w:left="360"/>
      </w:pPr>
      <w:r>
        <w:t>4. My mother is ______ English teacher.</w:t>
      </w:r>
    </w:p>
    <w:p w14:paraId="6D43B3C5">
      <w:pPr>
        <w:spacing w:after="80"/>
        <w:ind w:left="360"/>
      </w:pPr>
      <w:r>
        <w:t>5. Please close ______ window.</w:t>
      </w:r>
    </w:p>
    <w:p w14:paraId="7B9448E5">
      <w:pPr>
        <w:spacing w:after="80"/>
        <w:ind w:left="360"/>
      </w:pPr>
      <w:r>
        <w:t>6. It is ______ useful book.</w:t>
      </w:r>
    </w:p>
    <w:p w14:paraId="6C2F9128">
      <w:pPr>
        <w:spacing w:after="80"/>
        <w:ind w:left="360"/>
      </w:pPr>
      <w:r>
        <w:t>7. He studies at ______ university in Da Lat.</w:t>
      </w:r>
    </w:p>
    <w:p w14:paraId="191A72D3">
      <w:pPr>
        <w:spacing w:after="80"/>
        <w:ind w:left="360"/>
      </w:pPr>
      <w:r>
        <w:t>8. ______ moon is bright tonight.</w:t>
      </w:r>
    </w:p>
    <w:p w14:paraId="2B8692CB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C.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Sửa lỗi sai</w:t>
      </w:r>
    </w:p>
    <w:p w14:paraId="6E9FBE99">
      <w:pPr>
        <w:ind w:left="360"/>
      </w:pPr>
      <w:r>
        <w:t>1. I have a books.</w:t>
      </w:r>
    </w:p>
    <w:p w14:paraId="24E0D1A2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2E047C0">
      <w:pPr>
        <w:ind w:left="360"/>
      </w:pPr>
      <w:r>
        <w:t>2. She is an university student.</w:t>
      </w:r>
    </w:p>
    <w:p w14:paraId="2F57689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9F0D24F">
      <w:pPr>
        <w:ind w:left="360"/>
      </w:pPr>
      <w:r>
        <w:t>3. Two child are here.</w:t>
      </w:r>
    </w:p>
    <w:p w14:paraId="0E57FA19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10A58BB3">
      <w:pPr>
        <w:ind w:left="360"/>
      </w:pPr>
      <w:r>
        <w:t>4. The pencils is new.</w:t>
      </w:r>
    </w:p>
    <w:p w14:paraId="1EC16B9C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04ABD434">
      <w:pPr>
        <w:ind w:left="360"/>
      </w:pPr>
      <w:r>
        <w:t>5. He is teacher.</w:t>
      </w:r>
    </w:p>
    <w:p w14:paraId="0C258067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E4FFC03">
      <w:pPr>
        <w:spacing w:before="180" w:after="80"/>
      </w:pPr>
      <w:r>
        <w:rPr>
          <w:rFonts w:ascii="Arial" w:hAnsi="Arial" w:eastAsia="Arial"/>
          <w:b/>
          <w:i w:val="0"/>
          <w:color w:val="ED7D31"/>
          <w:sz w:val="24"/>
          <w:u w:val="none"/>
        </w:rPr>
        <w:t xml:space="preserve">BÀI D. </w:t>
      </w:r>
      <w:r>
        <w:rPr>
          <w:rFonts w:ascii="Arial" w:hAnsi="Arial" w:eastAsia="Arial"/>
          <w:b/>
          <w:i w:val="0"/>
          <w:color w:val="17365D"/>
          <w:sz w:val="24"/>
          <w:u w:val="none"/>
        </w:rPr>
        <w:t>Viết đoạn miêu tả</w:t>
      </w:r>
    </w:p>
    <w:p w14:paraId="1DA4C89B">
      <w:r>
        <w:t>Viết 8–10 câu về bàn học hoặc cặp sách. Dùng ít nhất: hai danh từ số nhiều, một a, một an và hai the.</w:t>
      </w:r>
    </w:p>
    <w:p w14:paraId="3CE30DCD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459B4495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5E0A15FC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695CAC3E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C999420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p w14:paraId="36C33708">
      <w:pPr>
        <w:spacing w:after="40"/>
      </w:pPr>
      <w:r>
        <w:rPr>
          <w:color w:val="A6A6A6"/>
          <w:sz w:val="20"/>
        </w:rPr>
        <w:t>........................................................................................................................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35"/>
      </w:tblGrid>
      <w:tr w14:paraId="52B87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835" w:type="dxa"/>
            <w:shd w:val="clear" w:color="auto" w:fill="E2F0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6C8DB53">
            <w:pPr>
              <w:spacing w:after="100"/>
            </w:pPr>
            <w:r>
              <w:rPr>
                <w:rFonts w:ascii="Arial" w:hAnsi="Arial" w:eastAsia="Arial"/>
                <w:b/>
                <w:i w:val="0"/>
                <w:color w:val="70AD47"/>
                <w:sz w:val="24"/>
                <w:u w:val="none"/>
              </w:rPr>
              <w:t>●  SPEAKING HOMEWORK</w:t>
            </w:r>
          </w:p>
          <w:p w14:paraId="5E631294">
            <w:pPr>
              <w:spacing w:after="40"/>
            </w:pPr>
            <w:r>
              <w:rPr>
                <w:rFonts w:ascii="Arial" w:hAnsi="Arial" w:eastAsia="Arial"/>
                <w:b w:val="0"/>
                <w:i w:val="0"/>
                <w:u w:val="none"/>
              </w:rPr>
              <w:t>Ghi âm 30–45 giây giới thiệu các đồ vật trên bàn học. Hãy nói rõ dạng số ít và số nhiều.</w:t>
            </w:r>
          </w:p>
        </w:tc>
      </w:tr>
    </w:tbl>
    <w:p w14:paraId="48F39D9F">
      <w:pPr>
        <w:spacing w:after="0"/>
      </w:pPr>
    </w:p>
    <w:p w14:paraId="2FDE3B68">
      <w:pPr>
        <w:spacing w:after="0"/>
      </w:pPr>
      <w:bookmarkStart w:id="0" w:name="_GoBack"/>
      <w:bookmarkEnd w:id="0"/>
    </w:p>
    <w:sectPr>
      <w:headerReference r:id="rId5" w:type="default"/>
      <w:footerReference r:id="rId6" w:type="default"/>
      <w:pgSz w:w="11909" w:h="16834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6049B">
    <w:pPr>
      <w:pStyle w:val="18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F78052">
    <w:pPr>
      <w:pStyle w:val="19"/>
      <w:jc w:val="right"/>
    </w:pPr>
    <w:r>
      <w:rPr>
        <w:rFonts w:ascii="Arial" w:hAnsi="Arial" w:eastAsia="Arial"/>
        <w:b/>
        <w:i w:val="0"/>
        <w:color w:val="2F75B5"/>
        <w:sz w:val="18"/>
        <w:u w:val="none"/>
      </w:rPr>
      <w:t>MODULE 1 • STAGE 1 • NGÀY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88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64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2F75B5"/>
      <w:sz w:val="27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ED7D31"/>
      <w:sz w:val="23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pPr>
      <w:keepNext/>
      <w:spacing w:before="0" w:after="200"/>
    </w:pPr>
    <w:rPr>
      <w:rFonts w:asciiTheme="majorHAnsi" w:hAnsiTheme="majorHAnsi" w:eastAsiaTheme="majorEastAsia" w:cstheme="majorBidi"/>
      <w:i/>
      <w:iCs/>
      <w:color w:val="666666"/>
      <w:spacing w:val="15"/>
      <w:sz w:val="26"/>
      <w:szCs w:val="24"/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16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8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4">
    <w:name w:val="Lesson Lead"/>
    <w:uiPriority w:val="0"/>
    <w:pPr>
      <w:spacing w:after="200" w:line="276" w:lineRule="auto"/>
    </w:pPr>
    <w:rPr>
      <w:rFonts w:ascii="Arial" w:hAnsi="Arial" w:eastAsia="Arial" w:cstheme="minorBidi"/>
      <w:color w:val="1F1F1F"/>
      <w:sz w:val="24"/>
      <w:szCs w:val="22"/>
      <w:lang w:val="en-US" w:eastAsia="en-US" w:bidi="ar-SA"/>
    </w:rPr>
  </w:style>
  <w:style w:type="paragraph" w:customStyle="1" w:styleId="165">
    <w:name w:val="Small Note"/>
    <w:uiPriority w:val="0"/>
    <w:pPr>
      <w:spacing w:after="200" w:line="276" w:lineRule="auto"/>
    </w:pPr>
    <w:rPr>
      <w:rFonts w:ascii="Arial" w:hAnsi="Arial" w:eastAsia="Arial" w:cstheme="minorBidi"/>
      <w:color w:val="666666"/>
      <w:sz w:val="19"/>
      <w:szCs w:val="22"/>
      <w:lang w:val="en-US" w:eastAsia="en-US" w:bidi="ar-SA"/>
    </w:rPr>
  </w:style>
  <w:style w:type="paragraph" w:customStyle="1" w:styleId="166">
    <w:name w:val="Answer Text"/>
    <w:uiPriority w:val="0"/>
    <w:pPr>
      <w:spacing w:after="200" w:line="276" w:lineRule="auto"/>
    </w:pPr>
    <w:rPr>
      <w:rFonts w:ascii="Arial" w:hAnsi="Arial" w:eastAsia="Arial" w:cstheme="minorBidi"/>
      <w:color w:val="1F1F1F"/>
      <w:sz w:val="21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Thiên Vũ</dc:creator>
  <dc:description>generated by python-docx</dc:description>
  <cp:keywords>English foundation, nouns, singular plural, articles, a an the</cp:keywords>
  <cp:lastModifiedBy>Thiên Vũ 78MA048.</cp:lastModifiedBy>
  <dcterms:modified xsi:type="dcterms:W3CDTF">2026-08-01T13:53:55Z</dcterms:modified>
  <dc:subject>Giáo trình tiếng Anh nền tảng cho học sinh mất gốc</dc:subject>
  <dc:title>Module 1 - Stage 1 - Ngày 3: Danh từ, số ít, số nhiều và mạo từ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E32534BA10844A53BBE1D14DAA70C286_12</vt:lpwstr>
  </property>
</Properties>
</file>