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85C0A">
      <w:pPr>
        <w:spacing w:after="0"/>
        <w:jc w:val="center"/>
      </w:pPr>
      <w:r>
        <w:rPr>
          <w:rFonts w:ascii="Arial" w:hAnsi="Arial"/>
          <w:b/>
          <w:i w:val="0"/>
          <w:color w:val="17365D"/>
          <w:sz w:val="20"/>
        </w:rPr>
        <w:t>MODULE 1</w:t>
      </w:r>
    </w:p>
    <w:p w14:paraId="3396DB60">
      <w:pPr>
        <w:spacing w:after="0"/>
        <w:jc w:val="center"/>
      </w:pPr>
      <w:r>
        <w:rPr>
          <w:rFonts w:ascii="Arial" w:hAnsi="Arial"/>
          <w:b/>
          <w:i w:val="0"/>
          <w:color w:val="2F75B5"/>
          <w:sz w:val="18"/>
        </w:rPr>
        <w:t>ENGLISH FOUNDATION</w:t>
      </w:r>
    </w:p>
    <w:p w14:paraId="3704B4FA">
      <w:pPr>
        <w:spacing w:after="120"/>
        <w:jc w:val="center"/>
      </w:pPr>
      <w:r>
        <w:rPr>
          <w:rFonts w:ascii="Arial" w:hAnsi="Arial"/>
          <w:b/>
          <w:i w:val="0"/>
          <w:color w:val="666666"/>
          <w:sz w:val="18"/>
        </w:rPr>
        <w:t>STAGE 2 — TALKING ABOUT TIME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5148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17365D"/>
            <w:tcMar>
              <w:top w:w="220" w:type="dxa"/>
              <w:left w:w="180" w:type="dxa"/>
              <w:bottom w:w="220" w:type="dxa"/>
              <w:right w:w="180" w:type="dxa"/>
            </w:tcMar>
          </w:tcPr>
          <w:p w14:paraId="0CBD3BF8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0"/>
              </w:rPr>
              <w:t>NGÀY 5</w:t>
            </w:r>
          </w:p>
          <w:p w14:paraId="609B2F6F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2"/>
              </w:rPr>
              <w:t>THÌ HIỆN TẠI ĐƠN</w:t>
            </w:r>
          </w:p>
          <w:p w14:paraId="0C9A6883">
            <w:pPr>
              <w:jc w:val="center"/>
            </w:pPr>
            <w:r>
              <w:rPr>
                <w:rFonts w:ascii="Arial" w:hAnsi="Arial"/>
                <w:b w:val="0"/>
                <w:i/>
                <w:color w:val="D9EAF7"/>
                <w:sz w:val="22"/>
              </w:rPr>
              <w:t>The Present Simple — routines, facts &amp; repeated actions</w:t>
            </w:r>
          </w:p>
        </w:tc>
      </w:tr>
    </w:tbl>
    <w:p w14:paraId="75F8F0D4">
      <w:pPr>
        <w:spacing w:after="20"/>
      </w:pPr>
    </w:p>
    <w:p w14:paraId="61F45273">
      <w:pPr>
        <w:spacing w:after="40"/>
      </w:pPr>
      <w:r>
        <w:rPr>
          <w:rFonts w:ascii="Arial" w:hAnsi="Arial"/>
          <w:b w:val="0"/>
          <w:i w:val="0"/>
        </w:rPr>
        <w:t>Tên học sinh: ________________________________</w:t>
      </w:r>
    </w:p>
    <w:p w14:paraId="46DCFFB8">
      <w:pPr>
        <w:spacing w:after="100"/>
      </w:pPr>
      <w:r>
        <w:rPr>
          <w:rFonts w:ascii="Arial" w:hAnsi="Arial"/>
          <w:b w:val="0"/>
          <w:i w:val="0"/>
        </w:rPr>
        <w:t>Ngày học: ___________________________________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4632640">
        <w:trPr>
          <w:jc w:val="center"/>
        </w:trPr>
        <w:tc>
          <w:tcPr>
            <w:tcW w:w="9835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3F0A437">
            <w:r>
              <w:rPr>
                <w:rFonts w:ascii="Arial" w:hAnsi="Arial"/>
                <w:b/>
                <w:i w:val="0"/>
                <w:color w:val="17365D"/>
                <w:sz w:val="24"/>
              </w:rPr>
              <w:t>✓  MỤC TIÊU BÀI HỌC</w:t>
            </w:r>
          </w:p>
          <w:p w14:paraId="4D33762D">
            <w:r>
              <w:rPr>
                <w:rFonts w:ascii="Arial" w:hAnsi="Arial"/>
                <w:b w:val="0"/>
                <w:i w:val="0"/>
              </w:rPr>
              <w:t>Sau bài học này, em có thể:</w:t>
            </w:r>
          </w:p>
          <w:p w14:paraId="6E100AB9">
            <w:r>
              <w:rPr>
                <w:rFonts w:ascii="Arial" w:hAnsi="Arial"/>
                <w:b/>
                <w:i w:val="0"/>
                <w:color w:val="17365D"/>
              </w:rPr>
              <w:t xml:space="preserve">1. </w:t>
            </w:r>
            <w:r>
              <w:rPr>
                <w:rFonts w:ascii="Arial" w:hAnsi="Arial"/>
                <w:b w:val="0"/>
                <w:i w:val="0"/>
              </w:rPr>
              <w:t>Nhận biết khi nào cần dùng thì hiện tại đơn.</w:t>
            </w:r>
          </w:p>
          <w:p w14:paraId="52AA83CE">
            <w:r>
              <w:rPr>
                <w:rFonts w:ascii="Arial" w:hAnsi="Arial"/>
                <w:b/>
                <w:i w:val="0"/>
                <w:color w:val="17365D"/>
              </w:rPr>
              <w:t xml:space="preserve">2. </w:t>
            </w:r>
            <w:r>
              <w:rPr>
                <w:rFonts w:ascii="Arial" w:hAnsi="Arial"/>
                <w:b w:val="0"/>
                <w:i w:val="0"/>
              </w:rPr>
              <w:t>Chia đúng động từ với I/you/we/they và he/she/it.</w:t>
            </w:r>
          </w:p>
          <w:p w14:paraId="1DA03202">
            <w:r>
              <w:rPr>
                <w:rFonts w:ascii="Arial" w:hAnsi="Arial"/>
                <w:b/>
                <w:i w:val="0"/>
                <w:color w:val="17365D"/>
              </w:rPr>
              <w:t xml:space="preserve">3. </w:t>
            </w:r>
            <w:r>
              <w:rPr>
                <w:rFonts w:ascii="Arial" w:hAnsi="Arial"/>
                <w:b w:val="0"/>
                <w:i w:val="0"/>
              </w:rPr>
              <w:t>Viết câu phủ định và câu hỏi bằng do/does.</w:t>
            </w:r>
          </w:p>
          <w:p w14:paraId="5F614F91">
            <w:r>
              <w:rPr>
                <w:rFonts w:ascii="Arial" w:hAnsi="Arial"/>
                <w:b/>
                <w:i w:val="0"/>
                <w:color w:val="17365D"/>
              </w:rPr>
              <w:t xml:space="preserve">4. </w:t>
            </w:r>
            <w:r>
              <w:rPr>
                <w:rFonts w:ascii="Arial" w:hAnsi="Arial"/>
                <w:b w:val="0"/>
                <w:i w:val="0"/>
              </w:rPr>
              <w:t>Dùng trạng từ tần suất để nói một việc xảy ra thường xuyên đến mức nào.</w:t>
            </w:r>
          </w:p>
          <w:p w14:paraId="1FE860CA">
            <w:r>
              <w:rPr>
                <w:rFonts w:ascii="Arial" w:hAnsi="Arial"/>
                <w:b/>
                <w:i w:val="0"/>
                <w:color w:val="17365D"/>
              </w:rPr>
              <w:t xml:space="preserve">5. </w:t>
            </w:r>
            <w:r>
              <w:rPr>
                <w:rFonts w:ascii="Arial" w:hAnsi="Arial"/>
                <w:b w:val="0"/>
                <w:i w:val="0"/>
              </w:rPr>
              <w:t>Đọc, nghe, nói và viết về thói quen hằng ngày.</w:t>
            </w:r>
          </w:p>
        </w:tc>
      </w:tr>
    </w:tbl>
    <w:p w14:paraId="6AC09070">
      <w:pPr>
        <w:spacing w:after="20"/>
      </w:pPr>
    </w:p>
    <w:p w14:paraId="6B397F02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1. REVIEW — KẾT NỐI VỚI STAGE 1</w:t>
      </w:r>
    </w:p>
    <w:p w14:paraId="735DE234">
      <w:pPr>
        <w:pStyle w:val="164"/>
        <w:spacing w:after="80"/>
      </w:pPr>
      <w:r>
        <w:rPr>
          <w:rFonts w:ascii="Arial" w:hAnsi="Arial"/>
          <w:b w:val="0"/>
          <w:i w:val="0"/>
        </w:rPr>
        <w:t>Hoàn thành các câu bằng am, is, are, my, his, her, our hoặc their.</w:t>
      </w:r>
    </w:p>
    <w:p w14:paraId="7BFACEEB">
      <w:pPr>
        <w:spacing w:after="80"/>
      </w:pPr>
      <w:r>
        <w:rPr>
          <w:rFonts w:ascii="Arial" w:hAnsi="Arial"/>
          <w:b w:val="0"/>
          <w:i w:val="0"/>
        </w:rPr>
        <w:t>I ______ a student. ______ name is Hoa.</w:t>
      </w:r>
    </w:p>
    <w:p w14:paraId="2EF0407C">
      <w:pPr>
        <w:spacing w:after="80"/>
      </w:pPr>
      <w:r>
        <w:rPr>
          <w:rFonts w:ascii="Arial" w:hAnsi="Arial"/>
          <w:b w:val="0"/>
          <w:i w:val="0"/>
        </w:rPr>
        <w:t>Nam is my brother. ______ favorite subject is Math.</w:t>
      </w:r>
    </w:p>
    <w:p w14:paraId="4D653CC9">
      <w:pPr>
        <w:spacing w:after="80"/>
      </w:pPr>
      <w:r>
        <w:rPr>
          <w:rFonts w:ascii="Arial" w:hAnsi="Arial"/>
          <w:b w:val="0"/>
          <w:i w:val="0"/>
        </w:rPr>
        <w:t>Lan and Mai ______ classmates. ______ classroom is large.</w:t>
      </w:r>
    </w:p>
    <w:p w14:paraId="6EF54ACE">
      <w:pPr>
        <w:spacing w:after="80"/>
      </w:pPr>
      <w:r>
        <w:rPr>
          <w:rFonts w:ascii="Arial" w:hAnsi="Arial"/>
          <w:b w:val="0"/>
          <w:i w:val="0"/>
        </w:rPr>
        <w:t>My mother ______ a teacher. ______ school is near our house.</w:t>
      </w:r>
    </w:p>
    <w:p w14:paraId="422D6331">
      <w:pPr>
        <w:spacing w:after="80"/>
      </w:pPr>
      <w:r>
        <w:rPr>
          <w:rFonts w:ascii="Arial" w:hAnsi="Arial"/>
          <w:b w:val="0"/>
          <w:i w:val="0"/>
        </w:rPr>
        <w:t>We ______ from Da Lat. ______ city is beautiful.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19F0DC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56C4CB4">
            <w:r>
              <w:rPr>
                <w:rFonts w:ascii="Arial" w:hAnsi="Arial"/>
                <w:b/>
                <w:i w:val="0"/>
                <w:color w:val="ED7D31"/>
                <w:sz w:val="24"/>
              </w:rPr>
              <w:t>→  TỪ TO BE ĐẾN ĐỘNG TỪ THƯỜNG</w:t>
            </w:r>
          </w:p>
          <w:p w14:paraId="573A0849">
            <w:r>
              <w:rPr>
                <w:rFonts w:ascii="Arial" w:hAnsi="Arial"/>
                <w:b w:val="0"/>
                <w:i w:val="0"/>
              </w:rPr>
              <w:t>Stage 1: I am a student. / She is friendly.</w:t>
            </w:r>
          </w:p>
          <w:p w14:paraId="0CB13E0E">
            <w:r>
              <w:rPr>
                <w:rFonts w:ascii="Arial" w:hAnsi="Arial"/>
                <w:b w:val="0"/>
                <w:i w:val="0"/>
              </w:rPr>
              <w:t>Stage 2: I study English. / She studies English.</w:t>
            </w:r>
          </w:p>
          <w:p w14:paraId="78024AD7">
            <w:r>
              <w:rPr>
                <w:rFonts w:ascii="Arial" w:hAnsi="Arial"/>
                <w:b w:val="0"/>
                <w:i w:val="0"/>
              </w:rPr>
              <w:t>Với động từ thường như study, like, play và read, ta không đặt am/is/are trước động từ trong câu khẳng định đơn giản.</w:t>
            </w:r>
          </w:p>
        </w:tc>
      </w:tr>
    </w:tbl>
    <w:p w14:paraId="202728B6">
      <w:pPr>
        <w:spacing w:after="20"/>
      </w:pPr>
    </w:p>
    <w:p w14:paraId="7357639D">
      <w:r>
        <w:br w:type="page"/>
      </w:r>
    </w:p>
    <w:p w14:paraId="7024A2F8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2. READ — A NORMAL SCHOOL DAY</w:t>
      </w:r>
    </w:p>
    <w:p w14:paraId="5F8FE9F6">
      <w:pPr>
        <w:pStyle w:val="164"/>
        <w:spacing w:after="80"/>
      </w:pPr>
      <w:r>
        <w:rPr>
          <w:rFonts w:ascii="Arial" w:hAnsi="Arial"/>
          <w:b w:val="0"/>
          <w:i w:val="0"/>
        </w:rPr>
        <w:t>Đọc đoạn văn. Khoanh tròn các động từ mô tả thói quen của Minh.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59D3D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DDEBF7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4643846F">
            <w:r>
              <w:rPr>
                <w:rFonts w:ascii="Arial" w:hAnsi="Arial"/>
                <w:b/>
                <w:i w:val="0"/>
                <w:color w:val="17365D"/>
                <w:sz w:val="24"/>
              </w:rPr>
              <w:t>MINH’S NORMAL SCHOOL DAY</w:t>
            </w:r>
          </w:p>
          <w:p w14:paraId="075A989A">
            <w:r>
              <w:rPr>
                <w:rFonts w:ascii="Arial" w:hAnsi="Arial"/>
                <w:b w:val="0"/>
                <w:i w:val="0"/>
              </w:rPr>
              <w:t>Minh is a high school student. He lives in Da Lat with his family. Every weekday, he gets up at 6:00. He washes his face, has breakfast and goes to school by bicycle.</w:t>
            </w:r>
          </w:p>
          <w:p w14:paraId="76FF1E01">
            <w:r>
              <w:rPr>
                <w:rFonts w:ascii="Arial" w:hAnsi="Arial"/>
                <w:b w:val="0"/>
                <w:i w:val="0"/>
              </w:rPr>
              <w:t>His classes start at 7:00. He studies Math, Literature and English. He usually has lunch at home. In the afternoon, he does his homework and sometimes plays football with his friends.</w:t>
            </w:r>
          </w:p>
          <w:p w14:paraId="36EDC41F">
            <w:r>
              <w:rPr>
                <w:rFonts w:ascii="Arial" w:hAnsi="Arial"/>
                <w:b w:val="0"/>
                <w:i w:val="0"/>
              </w:rPr>
              <w:t>In the evening, Minh helps his parents, watches television for a short time and reads books. He goes to bed at about 10:30. He likes his daily routine because it helps him use his time well.</w:t>
            </w:r>
          </w:p>
        </w:tc>
      </w:tr>
    </w:tbl>
    <w:p w14:paraId="3B3E093F">
      <w:pPr>
        <w:spacing w:after="20"/>
      </w:pPr>
    </w:p>
    <w:p w14:paraId="220EC967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1. Đọc hiểu</w:t>
      </w:r>
    </w:p>
    <w:p w14:paraId="53C7CC28">
      <w:pPr>
        <w:spacing w:after="80"/>
      </w:pPr>
      <w:r>
        <w:rPr>
          <w:rFonts w:ascii="Arial" w:hAnsi="Arial"/>
          <w:b w:val="0"/>
          <w:i w:val="0"/>
        </w:rPr>
        <w:t>Where does Minh live? ____________________________________________________</w:t>
      </w:r>
    </w:p>
    <w:p w14:paraId="4670F8A2">
      <w:pPr>
        <w:spacing w:after="80"/>
      </w:pPr>
      <w:r>
        <w:rPr>
          <w:rFonts w:ascii="Arial" w:hAnsi="Arial"/>
          <w:b w:val="0"/>
          <w:i w:val="0"/>
        </w:rPr>
        <w:t>What time does he get up? ____________________________________________________</w:t>
      </w:r>
    </w:p>
    <w:p w14:paraId="5AC32A04">
      <w:pPr>
        <w:spacing w:after="80"/>
      </w:pPr>
      <w:r>
        <w:rPr>
          <w:rFonts w:ascii="Arial" w:hAnsi="Arial"/>
          <w:b w:val="0"/>
          <w:i w:val="0"/>
        </w:rPr>
        <w:t>How does he go to school? ____________________________________________________</w:t>
      </w:r>
    </w:p>
    <w:p w14:paraId="17FC4EF0">
      <w:pPr>
        <w:spacing w:after="80"/>
      </w:pPr>
      <w:r>
        <w:rPr>
          <w:rFonts w:ascii="Arial" w:hAnsi="Arial"/>
          <w:b w:val="0"/>
          <w:i w:val="0"/>
        </w:rPr>
        <w:t>What does he sometimes do in the afternoon? ____________________________________________________</w:t>
      </w:r>
    </w:p>
    <w:p w14:paraId="4BE97630">
      <w:pPr>
        <w:spacing w:after="80"/>
      </w:pPr>
      <w:r>
        <w:rPr>
          <w:rFonts w:ascii="Arial" w:hAnsi="Arial"/>
          <w:b w:val="0"/>
          <w:i w:val="0"/>
        </w:rPr>
        <w:t>Does he go to bed at 9:00? ____________________________________________________</w:t>
      </w:r>
    </w:p>
    <w:p w14:paraId="62BFAB57">
      <w:pPr>
        <w:spacing w:after="80"/>
      </w:pPr>
      <w:r>
        <w:rPr>
          <w:rFonts w:ascii="Arial" w:hAnsi="Arial"/>
          <w:b w:val="0"/>
          <w:i w:val="0"/>
        </w:rPr>
        <w:t>Why does he like his daily routine? ____________________________________________________</w:t>
      </w:r>
    </w:p>
    <w:p w14:paraId="1DFFAE4E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2. Quan sát ngôn ngữ</w:t>
      </w:r>
    </w:p>
    <w:p w14:paraId="715EF1F5">
      <w:pPr>
        <w:spacing w:after="80"/>
      </w:pPr>
      <w:r>
        <w:rPr>
          <w:rFonts w:ascii="Arial" w:hAnsi="Arial"/>
          <w:b w:val="0"/>
          <w:i w:val="0"/>
        </w:rPr>
        <w:t>Tìm ba động từ đi với chủ ngữ he: __________________________________</w:t>
      </w:r>
    </w:p>
    <w:p w14:paraId="533550D3">
      <w:pPr>
        <w:spacing w:after="80"/>
      </w:pPr>
      <w:r>
        <w:rPr>
          <w:rFonts w:ascii="Arial" w:hAnsi="Arial"/>
          <w:b w:val="0"/>
          <w:i w:val="0"/>
        </w:rPr>
        <w:t>Các động từ đó có điểm gì giống nhau? _______________________________</w:t>
      </w:r>
    </w:p>
    <w:p w14:paraId="13BA93A3">
      <w:pPr>
        <w:spacing w:after="80"/>
      </w:pPr>
      <w:r>
        <w:rPr>
          <w:rFonts w:ascii="Arial" w:hAnsi="Arial"/>
          <w:b w:val="0"/>
          <w:i w:val="0"/>
        </w:rPr>
        <w:t>Tìm một câu nói về sở thích của Minh: _______________________________</w:t>
      </w:r>
    </w:p>
    <w:p w14:paraId="3F25184E">
      <w:r>
        <w:br w:type="page"/>
      </w:r>
    </w:p>
    <w:p w14:paraId="7E4C7AAD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3. WHEN DO WE USE THE PRESENT SIMPLE? — CÁCH DÙNG</w:t>
      </w:r>
    </w:p>
    <w:p w14:paraId="0B56451D">
      <w:pPr>
        <w:pStyle w:val="164"/>
        <w:spacing w:after="80"/>
      </w:pPr>
      <w:r>
        <w:rPr>
          <w:rFonts w:ascii="Arial" w:hAnsi="Arial"/>
          <w:b w:val="0"/>
          <w:i w:val="0"/>
        </w:rPr>
        <w:t>Thì hiện tại đơn được dùng khi một hành động hoặc tình trạng mang tính thường xuyên, lặp lại hoặc được xem là đúng nói chung.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1BAFE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B72B19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Cách dùng</w:t>
            </w:r>
          </w:p>
        </w:tc>
        <w:tc>
          <w:tcPr>
            <w:tcW w:w="295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876B0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Ý nghĩa</w:t>
            </w:r>
          </w:p>
        </w:tc>
        <w:tc>
          <w:tcPr>
            <w:tcW w:w="50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DB888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Ví dụ</w:t>
            </w:r>
          </w:p>
        </w:tc>
      </w:tr>
      <w:tr w14:paraId="7068A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07D8E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Thói quen</w:t>
            </w:r>
          </w:p>
        </w:tc>
        <w:tc>
          <w:tcPr>
            <w:tcW w:w="295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4AD4E5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Việc thường xuyên làm</w:t>
            </w:r>
          </w:p>
        </w:tc>
        <w:tc>
          <w:tcPr>
            <w:tcW w:w="50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37BF8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 read books every evening.</w:t>
            </w:r>
          </w:p>
        </w:tc>
      </w:tr>
      <w:tr w14:paraId="36DD3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FE8B1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Hành động lặp lại</w:t>
            </w:r>
          </w:p>
        </w:tc>
        <w:tc>
          <w:tcPr>
            <w:tcW w:w="295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6DAE9D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Việc xảy ra theo chu kỳ</w:t>
            </w:r>
          </w:p>
        </w:tc>
        <w:tc>
          <w:tcPr>
            <w:tcW w:w="50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93EB1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She visits her grandmother every Sunday.</w:t>
            </w:r>
          </w:p>
        </w:tc>
      </w:tr>
      <w:tr w14:paraId="06E36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D5424A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Sự thật chung</w:t>
            </w:r>
          </w:p>
        </w:tc>
        <w:tc>
          <w:tcPr>
            <w:tcW w:w="295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FCEF69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Điều đúng nói chung</w:t>
            </w:r>
          </w:p>
        </w:tc>
        <w:tc>
          <w:tcPr>
            <w:tcW w:w="50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D87DF3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Water boils at 100°C.</w:t>
            </w:r>
          </w:p>
        </w:tc>
      </w:tr>
      <w:tr w14:paraId="6F5EB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B30B3B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Sở thích/quan điểm</w:t>
            </w:r>
          </w:p>
        </w:tc>
        <w:tc>
          <w:tcPr>
            <w:tcW w:w="295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CBD7BE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Điều thích, muốn, biết, nghĩ</w:t>
            </w:r>
          </w:p>
        </w:tc>
        <w:tc>
          <w:tcPr>
            <w:tcW w:w="50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780C68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They like music.</w:t>
            </w:r>
          </w:p>
        </w:tc>
      </w:tr>
      <w:tr w14:paraId="73DC8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564978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Lịch cố định</w:t>
            </w:r>
          </w:p>
        </w:tc>
        <w:tc>
          <w:tcPr>
            <w:tcW w:w="295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959786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Giờ học, lịch xe, chương trình</w:t>
            </w:r>
          </w:p>
        </w:tc>
        <w:tc>
          <w:tcPr>
            <w:tcW w:w="50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D0195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The class starts at 7:00.</w:t>
            </w:r>
          </w:p>
        </w:tc>
      </w:tr>
    </w:tbl>
    <w:p w14:paraId="1EA4F474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3860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FB2DCB0">
            <w:r>
              <w:rPr>
                <w:rFonts w:ascii="Arial" w:hAnsi="Arial"/>
                <w:b/>
                <w:i w:val="0"/>
                <w:color w:val="17365D"/>
                <w:sz w:val="24"/>
              </w:rPr>
              <w:t>★  DẤU HIỆU THƯỜNG GẶP</w:t>
            </w:r>
          </w:p>
          <w:p w14:paraId="79813FC1">
            <w:r>
              <w:rPr>
                <w:rFonts w:ascii="Arial" w:hAnsi="Arial"/>
                <w:b w:val="0"/>
                <w:i w:val="0"/>
              </w:rPr>
              <w:t>every day/week/month • on Mondays • in the morning</w:t>
            </w:r>
          </w:p>
          <w:p w14:paraId="1F2BB0CD">
            <w:r>
              <w:rPr>
                <w:rFonts w:ascii="Arial" w:hAnsi="Arial"/>
                <w:b w:val="0"/>
                <w:i w:val="0"/>
              </w:rPr>
              <w:t>always • usually • often • sometimes • rarely • never</w:t>
            </w:r>
          </w:p>
          <w:p w14:paraId="4A099C39">
            <w:r>
              <w:rPr>
                <w:rFonts w:ascii="Arial" w:hAnsi="Arial"/>
                <w:b w:val="0"/>
                <w:i w:val="0"/>
              </w:rPr>
              <w:t>once a week • twice a month • three times a year</w:t>
            </w:r>
          </w:p>
        </w:tc>
      </w:tr>
    </w:tbl>
    <w:p w14:paraId="6E034DFD">
      <w:pPr>
        <w:spacing w:after="20"/>
      </w:pPr>
    </w:p>
    <w:p w14:paraId="03845B85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3. Chọn cách dùng phù hợp</w:t>
      </w:r>
    </w:p>
    <w:p w14:paraId="35C140A4">
      <w:pPr>
        <w:spacing w:after="80"/>
      </w:pPr>
      <w:r>
        <w:rPr>
          <w:rFonts w:ascii="Arial" w:hAnsi="Arial"/>
          <w:b w:val="0"/>
          <w:i w:val="0"/>
        </w:rPr>
        <w:t>The Earth goes around the Sun.  A. thói quen  B. sự thật chung</w:t>
      </w:r>
    </w:p>
    <w:p w14:paraId="3142C7F7">
      <w:pPr>
        <w:spacing w:after="80"/>
      </w:pPr>
      <w:r>
        <w:rPr>
          <w:rFonts w:ascii="Arial" w:hAnsi="Arial"/>
          <w:b w:val="0"/>
          <w:i w:val="0"/>
        </w:rPr>
        <w:t>I walk to school every day.  A. thói quen  B. lịch cố định</w:t>
      </w:r>
    </w:p>
    <w:p w14:paraId="19DF56DF">
      <w:pPr>
        <w:spacing w:after="80"/>
      </w:pPr>
      <w:r>
        <w:rPr>
          <w:rFonts w:ascii="Arial" w:hAnsi="Arial"/>
          <w:b w:val="0"/>
          <w:i w:val="0"/>
        </w:rPr>
        <w:t>The bus leaves at 6:30.  A. sở thích  B. lịch cố định</w:t>
      </w:r>
    </w:p>
    <w:p w14:paraId="6F08F05A">
      <w:pPr>
        <w:spacing w:after="80"/>
      </w:pPr>
      <w:r>
        <w:rPr>
          <w:rFonts w:ascii="Arial" w:hAnsi="Arial"/>
          <w:b w:val="0"/>
          <w:i w:val="0"/>
        </w:rPr>
        <w:t>My sister likes Korean music.  A. sở thích  B. sự thật khoa học</w:t>
      </w:r>
    </w:p>
    <w:p w14:paraId="66E25453">
      <w:pPr>
        <w:spacing w:after="80"/>
      </w:pPr>
      <w:r>
        <w:rPr>
          <w:rFonts w:ascii="Arial" w:hAnsi="Arial"/>
          <w:b w:val="0"/>
          <w:i w:val="0"/>
        </w:rPr>
        <w:t>We visit our grandparents twice a month.  A. hành động lặp lại  B. lịch xe</w:t>
      </w:r>
    </w:p>
    <w:p w14:paraId="150C5E25">
      <w:r>
        <w:br w:type="page"/>
      </w:r>
    </w:p>
    <w:p w14:paraId="2AFB57E5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4. AFFIRMATIVE SENTENCES — CÂU KHẲNG ĐỊNH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0B375B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8AAE4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Chủ ngữ</w:t>
            </w:r>
          </w:p>
        </w:tc>
        <w:tc>
          <w:tcPr>
            <w:tcW w:w="30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0A57B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Cấu trúc</w:t>
            </w:r>
          </w:p>
        </w:tc>
        <w:tc>
          <w:tcPr>
            <w:tcW w:w="42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6605F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Ví dụ</w:t>
            </w:r>
          </w:p>
        </w:tc>
      </w:tr>
      <w:tr w14:paraId="1C4D4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5D3E47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I / You / We / They</w:t>
            </w:r>
          </w:p>
        </w:tc>
        <w:tc>
          <w:tcPr>
            <w:tcW w:w="30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1F61E0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 + V nguyên mẫu</w:t>
            </w:r>
          </w:p>
        </w:tc>
        <w:tc>
          <w:tcPr>
            <w:tcW w:w="42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C3DD8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They play football.</w:t>
            </w:r>
          </w:p>
        </w:tc>
      </w:tr>
      <w:tr w14:paraId="2D7D8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712C04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He / She / It</w:t>
            </w:r>
          </w:p>
        </w:tc>
        <w:tc>
          <w:tcPr>
            <w:tcW w:w="30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6BCDF0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 + V-s/es</w:t>
            </w:r>
          </w:p>
        </w:tc>
        <w:tc>
          <w:tcPr>
            <w:tcW w:w="42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328915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She plays football.</w:t>
            </w:r>
          </w:p>
        </w:tc>
      </w:tr>
    </w:tbl>
    <w:p w14:paraId="31D70BD7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6335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B58F1BF">
            <w:r>
              <w:rPr>
                <w:rFonts w:ascii="Arial" w:hAnsi="Arial"/>
                <w:b/>
                <w:i w:val="0"/>
                <w:color w:val="70AD47"/>
                <w:sz w:val="24"/>
              </w:rPr>
              <w:t>✓  QUY TẮC QUAN TRỌNG</w:t>
            </w:r>
          </w:p>
          <w:p w14:paraId="235C6B5D">
            <w:r>
              <w:rPr>
                <w:rFonts w:ascii="Arial" w:hAnsi="Arial"/>
                <w:b/>
                <w:i w:val="0"/>
                <w:color w:val="70AD47"/>
              </w:rPr>
              <w:t xml:space="preserve">I/you/we/they + </w:t>
            </w:r>
            <w:r>
              <w:rPr>
                <w:rFonts w:ascii="Arial" w:hAnsi="Arial"/>
                <w:b w:val="0"/>
                <w:i w:val="0"/>
              </w:rPr>
              <w:t>động từ nguyên mẫu: I study. They work.</w:t>
            </w:r>
          </w:p>
          <w:p w14:paraId="4813F177">
            <w:r>
              <w:rPr>
                <w:rFonts w:ascii="Arial" w:hAnsi="Arial"/>
                <w:b/>
                <w:i w:val="0"/>
                <w:color w:val="70AD47"/>
              </w:rPr>
              <w:t xml:space="preserve">he/she/it + </w:t>
            </w:r>
            <w:r>
              <w:rPr>
                <w:rFonts w:ascii="Arial" w:hAnsi="Arial"/>
                <w:b w:val="0"/>
                <w:i w:val="0"/>
              </w:rPr>
              <w:t>động từ thêm -s hoặc -es: He studies. She works.</w:t>
            </w:r>
          </w:p>
          <w:p w14:paraId="138C916A">
            <w:r>
              <w:rPr>
                <w:rFonts w:ascii="Arial" w:hAnsi="Arial"/>
                <w:b w:val="0"/>
                <w:i w:val="0"/>
              </w:rPr>
              <w:t>Tên một người hoặc một vật số ít cũng được xem như he/she/it: Lan studies. My father works.</w:t>
            </w:r>
          </w:p>
        </w:tc>
      </w:tr>
    </w:tbl>
    <w:p w14:paraId="0A9661F6">
      <w:pPr>
        <w:spacing w:after="20"/>
      </w:pPr>
    </w:p>
    <w:p w14:paraId="0FA5FC65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4. Chọn dạng đúng của động từ</w:t>
      </w:r>
    </w:p>
    <w:p w14:paraId="2C5C8007">
      <w:pPr>
        <w:spacing w:after="60"/>
      </w:pPr>
      <w:r>
        <w:rPr>
          <w:rFonts w:ascii="Arial" w:hAnsi="Arial"/>
          <w:b w:val="0"/>
          <w:i w:val="0"/>
        </w:rPr>
        <w:t>I (live / lives) in Da Lat.</w:t>
      </w:r>
    </w:p>
    <w:p w14:paraId="2287EAE8">
      <w:pPr>
        <w:spacing w:after="60"/>
      </w:pPr>
      <w:r>
        <w:rPr>
          <w:rFonts w:ascii="Arial" w:hAnsi="Arial"/>
          <w:b w:val="0"/>
          <w:i w:val="0"/>
        </w:rPr>
        <w:t>My sister (read / reads) books every night.</w:t>
      </w:r>
    </w:p>
    <w:p w14:paraId="775A8EF7">
      <w:pPr>
        <w:spacing w:after="60"/>
      </w:pPr>
      <w:r>
        <w:rPr>
          <w:rFonts w:ascii="Arial" w:hAnsi="Arial"/>
          <w:b w:val="0"/>
          <w:i w:val="0"/>
        </w:rPr>
        <w:t>We (study / studies) English on Tuesday.</w:t>
      </w:r>
    </w:p>
    <w:p w14:paraId="5C475795">
      <w:pPr>
        <w:spacing w:after="60"/>
      </w:pPr>
      <w:r>
        <w:rPr>
          <w:rFonts w:ascii="Arial" w:hAnsi="Arial"/>
          <w:b w:val="0"/>
          <w:i w:val="0"/>
        </w:rPr>
        <w:t>The dog (sleep / sleeps) near the door.</w:t>
      </w:r>
    </w:p>
    <w:p w14:paraId="571D1A42">
      <w:pPr>
        <w:spacing w:after="60"/>
      </w:pPr>
      <w:r>
        <w:rPr>
          <w:rFonts w:ascii="Arial" w:hAnsi="Arial"/>
          <w:b w:val="0"/>
          <w:i w:val="0"/>
        </w:rPr>
        <w:t>Lan and Hoa (walk / walks) to school.</w:t>
      </w:r>
    </w:p>
    <w:p w14:paraId="7D3F2662">
      <w:pPr>
        <w:spacing w:after="60"/>
      </w:pPr>
      <w:r>
        <w:rPr>
          <w:rFonts w:ascii="Arial" w:hAnsi="Arial"/>
          <w:b w:val="0"/>
          <w:i w:val="0"/>
        </w:rPr>
        <w:t>My father (work / works) at a hospital.</w:t>
      </w:r>
    </w:p>
    <w:p w14:paraId="0B548155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5. ADDING -S OR -ES — CÁCH THÊM ĐUÔI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571E7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8034B5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Quy tắc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45836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Ví dụ</w:t>
            </w:r>
          </w:p>
        </w:tc>
      </w:tr>
      <w:tr w14:paraId="72BA2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15091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Phần lớn động từ: thêm -s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585677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read → reads; play → plays; work → works</w:t>
            </w:r>
          </w:p>
        </w:tc>
      </w:tr>
      <w:tr w14:paraId="0B2B81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125BF2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Kết thúc bằng -s, -ss, -sh, -ch, -x, -o: thêm -es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AB546C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wash → washes; watch → watches; go → goes</w:t>
            </w:r>
          </w:p>
        </w:tc>
      </w:tr>
      <w:tr w14:paraId="31C85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82030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Phụ âm + y: đổi y thành i rồi thêm -es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EC743A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study → studies; carry → carries</w:t>
            </w:r>
          </w:p>
        </w:tc>
      </w:tr>
      <w:tr w14:paraId="14781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534C6E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Nguyên âm + y: chỉ thêm -s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93568F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play → plays; enjoy → enjoys</w:t>
            </w:r>
          </w:p>
        </w:tc>
      </w:tr>
      <w:tr w14:paraId="12113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56CC5D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Một số dạng đặc biệt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E523C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have → has; do → does</w:t>
            </w:r>
          </w:p>
        </w:tc>
      </w:tr>
    </w:tbl>
    <w:p w14:paraId="18C681A6">
      <w:pPr>
        <w:spacing w:after="20"/>
      </w:pPr>
    </w:p>
    <w:p w14:paraId="43952400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5. Viết dạng he/she/it</w:t>
      </w:r>
    </w:p>
    <w:p w14:paraId="51BEA463">
      <w:pPr>
        <w:spacing w:after="60"/>
      </w:pPr>
      <w:r>
        <w:rPr>
          <w:rFonts w:ascii="Arial" w:hAnsi="Arial"/>
          <w:b w:val="0"/>
          <w:i w:val="0"/>
        </w:rPr>
        <w:t>read → __________</w:t>
      </w:r>
    </w:p>
    <w:p w14:paraId="1629A9E9">
      <w:pPr>
        <w:spacing w:after="60"/>
      </w:pPr>
      <w:r>
        <w:rPr>
          <w:rFonts w:ascii="Arial" w:hAnsi="Arial"/>
          <w:b w:val="0"/>
          <w:i w:val="0"/>
        </w:rPr>
        <w:t>watch → __________</w:t>
      </w:r>
    </w:p>
    <w:p w14:paraId="21861993">
      <w:pPr>
        <w:spacing w:after="60"/>
      </w:pPr>
      <w:r>
        <w:rPr>
          <w:rFonts w:ascii="Arial" w:hAnsi="Arial"/>
          <w:b w:val="0"/>
          <w:i w:val="0"/>
        </w:rPr>
        <w:t>study → __________</w:t>
      </w:r>
    </w:p>
    <w:p w14:paraId="5E109A21">
      <w:pPr>
        <w:spacing w:after="60"/>
      </w:pPr>
      <w:r>
        <w:rPr>
          <w:rFonts w:ascii="Arial" w:hAnsi="Arial"/>
          <w:b w:val="0"/>
          <w:i w:val="0"/>
        </w:rPr>
        <w:t>go → __________</w:t>
      </w:r>
    </w:p>
    <w:p w14:paraId="1B4CD564">
      <w:pPr>
        <w:spacing w:after="60"/>
      </w:pPr>
      <w:r>
        <w:rPr>
          <w:rFonts w:ascii="Arial" w:hAnsi="Arial"/>
          <w:b w:val="0"/>
          <w:i w:val="0"/>
        </w:rPr>
        <w:t>have → __________</w:t>
      </w:r>
    </w:p>
    <w:p w14:paraId="6AEEA4C0">
      <w:pPr>
        <w:spacing w:after="60"/>
      </w:pPr>
      <w:r>
        <w:rPr>
          <w:rFonts w:ascii="Arial" w:hAnsi="Arial"/>
          <w:b w:val="0"/>
          <w:i w:val="0"/>
        </w:rPr>
        <w:t>play → __________</w:t>
      </w:r>
    </w:p>
    <w:p w14:paraId="18DF004A">
      <w:pPr>
        <w:spacing w:after="60"/>
      </w:pPr>
      <w:r>
        <w:rPr>
          <w:rFonts w:ascii="Arial" w:hAnsi="Arial"/>
          <w:b w:val="0"/>
          <w:i w:val="0"/>
        </w:rPr>
        <w:t>wash → __________</w:t>
      </w:r>
    </w:p>
    <w:p w14:paraId="4FE99380">
      <w:pPr>
        <w:spacing w:after="60"/>
      </w:pPr>
      <w:r>
        <w:rPr>
          <w:rFonts w:ascii="Arial" w:hAnsi="Arial"/>
          <w:b w:val="0"/>
          <w:i w:val="0"/>
        </w:rPr>
        <w:t>carry → __________</w:t>
      </w:r>
    </w:p>
    <w:p w14:paraId="315FA86E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6. Chia động từ trong ngoặc</w:t>
      </w:r>
    </w:p>
    <w:p w14:paraId="56E92FF4">
      <w:pPr>
        <w:spacing w:after="80"/>
      </w:pPr>
      <w:r>
        <w:rPr>
          <w:rFonts w:ascii="Arial" w:hAnsi="Arial"/>
          <w:b w:val="0"/>
          <w:i w:val="0"/>
        </w:rPr>
        <w:t>Nam ______ (go) to school at 6:30.</w:t>
      </w:r>
    </w:p>
    <w:p w14:paraId="2F6BC288">
      <w:pPr>
        <w:spacing w:after="80"/>
      </w:pPr>
      <w:r>
        <w:rPr>
          <w:rFonts w:ascii="Arial" w:hAnsi="Arial"/>
          <w:b w:val="0"/>
          <w:i w:val="0"/>
        </w:rPr>
        <w:t>My mother ______ (watch) the news every evening.</w:t>
      </w:r>
    </w:p>
    <w:p w14:paraId="14CBEADB">
      <w:pPr>
        <w:spacing w:after="80"/>
      </w:pPr>
      <w:r>
        <w:rPr>
          <w:rFonts w:ascii="Arial" w:hAnsi="Arial"/>
          <w:b w:val="0"/>
          <w:i w:val="0"/>
        </w:rPr>
        <w:t>Hoa ______ (study) English after dinner.</w:t>
      </w:r>
    </w:p>
    <w:p w14:paraId="4F0C1D9D">
      <w:pPr>
        <w:spacing w:after="80"/>
      </w:pPr>
      <w:r>
        <w:rPr>
          <w:rFonts w:ascii="Arial" w:hAnsi="Arial"/>
          <w:b w:val="0"/>
          <w:i w:val="0"/>
        </w:rPr>
        <w:t>The baby ______ (cry) when it is hungry.</w:t>
      </w:r>
    </w:p>
    <w:p w14:paraId="069B2FC4">
      <w:pPr>
        <w:spacing w:after="80"/>
      </w:pPr>
      <w:r>
        <w:rPr>
          <w:rFonts w:ascii="Arial" w:hAnsi="Arial"/>
          <w:b w:val="0"/>
          <w:i w:val="0"/>
        </w:rPr>
        <w:t>My teacher ______ (have) a new laptop.</w:t>
      </w:r>
    </w:p>
    <w:p w14:paraId="0AE07664">
      <w:pPr>
        <w:spacing w:after="80"/>
      </w:pPr>
      <w:r>
        <w:rPr>
          <w:rFonts w:ascii="Arial" w:hAnsi="Arial"/>
          <w:b w:val="0"/>
          <w:i w:val="0"/>
        </w:rPr>
        <w:t>Peter ______ (enjoy) science lessons.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6056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80C0BF1">
            <w:r>
              <w:rPr>
                <w:rFonts w:ascii="Arial" w:hAnsi="Arial"/>
                <w:b/>
                <w:i w:val="0"/>
                <w:color w:val="ED7D31"/>
                <w:sz w:val="24"/>
              </w:rPr>
              <w:t>!  ĐỪNG THÊM -S HAI LẦN</w:t>
            </w:r>
          </w:p>
          <w:p w14:paraId="4A01D24A">
            <w:r>
              <w:rPr>
                <w:rFonts w:ascii="Arial" w:hAnsi="Arial"/>
                <w:b w:val="0"/>
                <w:i w:val="0"/>
              </w:rPr>
              <w:t>He studies English. ✓</w:t>
            </w:r>
          </w:p>
          <w:p w14:paraId="1F6D1C17">
            <w:r>
              <w:rPr>
                <w:rFonts w:ascii="Arial" w:hAnsi="Arial"/>
                <w:b w:val="0"/>
                <w:i w:val="0"/>
              </w:rPr>
              <w:t>He does not study English. ✓</w:t>
            </w:r>
          </w:p>
          <w:p w14:paraId="7B0F1A88">
            <w:r>
              <w:rPr>
                <w:rFonts w:ascii="Arial" w:hAnsi="Arial"/>
                <w:b w:val="0"/>
                <w:i w:val="0"/>
              </w:rPr>
              <w:t>Does he study English? ✓</w:t>
            </w:r>
          </w:p>
          <w:p w14:paraId="07BE5969">
            <w:r>
              <w:rPr>
                <w:rFonts w:ascii="Arial" w:hAnsi="Arial"/>
                <w:b w:val="0"/>
                <w:i w:val="0"/>
              </w:rPr>
              <w:t>Khi đã có does/doesn’t, động từ chính trở về nguyên mẫu.</w:t>
            </w:r>
          </w:p>
        </w:tc>
      </w:tr>
    </w:tbl>
    <w:p w14:paraId="045267E3">
      <w:pPr>
        <w:spacing w:after="20"/>
      </w:pPr>
    </w:p>
    <w:p w14:paraId="1811BD80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6. NEGATIVE SENTENCES — CÂU PHỦ ĐỊNH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536BC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660E1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Chủ ngữ</w:t>
            </w:r>
          </w:p>
        </w:tc>
        <w:tc>
          <w:tcPr>
            <w:tcW w:w="36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FF517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Cấu trúc</w:t>
            </w:r>
          </w:p>
        </w:tc>
        <w:tc>
          <w:tcPr>
            <w:tcW w:w="36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0FCEA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Ví dụ</w:t>
            </w:r>
          </w:p>
        </w:tc>
      </w:tr>
      <w:tr w14:paraId="16EE5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CF01F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I / You / We / They</w:t>
            </w:r>
          </w:p>
        </w:tc>
        <w:tc>
          <w:tcPr>
            <w:tcW w:w="36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E69D8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S + do not (don’t) + V</w:t>
            </w:r>
          </w:p>
        </w:tc>
        <w:tc>
          <w:tcPr>
            <w:tcW w:w="36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C5FCE0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I don’t drink coffee.</w:t>
            </w:r>
          </w:p>
        </w:tc>
      </w:tr>
      <w:tr w14:paraId="6E761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498280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He / She / It</w:t>
            </w:r>
          </w:p>
        </w:tc>
        <w:tc>
          <w:tcPr>
            <w:tcW w:w="36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08036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S + does not (doesn’t) + V</w:t>
            </w:r>
          </w:p>
        </w:tc>
        <w:tc>
          <w:tcPr>
            <w:tcW w:w="36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07D2B1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She doesn’t drink coffee.</w:t>
            </w:r>
          </w:p>
        </w:tc>
      </w:tr>
    </w:tbl>
    <w:p w14:paraId="6A5F0F35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CF44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D329CC3">
            <w:r>
              <w:rPr>
                <w:rFonts w:ascii="Arial" w:hAnsi="Arial"/>
                <w:b/>
                <w:i w:val="0"/>
                <w:color w:val="ED7D31"/>
                <w:sz w:val="24"/>
              </w:rPr>
              <w:t>★  LƯU Ý</w:t>
            </w:r>
          </w:p>
          <w:p w14:paraId="6FCB59B9">
            <w:r>
              <w:rPr>
                <w:rFonts w:ascii="Arial" w:hAnsi="Arial"/>
                <w:b w:val="0"/>
                <w:i w:val="0"/>
              </w:rPr>
              <w:t>Không viết: She doesn’t drinks coffee. ✗</w:t>
            </w:r>
          </w:p>
          <w:p w14:paraId="0289E7E5">
            <w:r>
              <w:rPr>
                <w:rFonts w:ascii="Arial" w:hAnsi="Arial"/>
                <w:b w:val="0"/>
                <w:i w:val="0"/>
              </w:rPr>
              <w:t>Phải viết: She doesn’t drink coffee. ✓</w:t>
            </w:r>
          </w:p>
          <w:p w14:paraId="0164DFFB">
            <w:r>
              <w:rPr>
                <w:rFonts w:ascii="Arial" w:hAnsi="Arial"/>
                <w:b w:val="0"/>
                <w:i w:val="0"/>
              </w:rPr>
              <w:t>Doesn’t đã mang dấu hiệu của he/she/it, vì vậy động từ chính không thêm -s/-es.</w:t>
            </w:r>
          </w:p>
        </w:tc>
      </w:tr>
    </w:tbl>
    <w:p w14:paraId="7FD410FF">
      <w:pPr>
        <w:spacing w:after="20"/>
      </w:pPr>
    </w:p>
    <w:p w14:paraId="6D5B5BDB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7. Chuyển sang câu phủ định</w:t>
      </w:r>
    </w:p>
    <w:p w14:paraId="614405A9">
      <w:pPr>
        <w:spacing w:after="80"/>
      </w:pPr>
      <w:r>
        <w:rPr>
          <w:rFonts w:ascii="Arial" w:hAnsi="Arial"/>
          <w:b w:val="0"/>
          <w:i w:val="0"/>
        </w:rPr>
        <w:t>I play games every evening. → ____________________________________</w:t>
      </w:r>
    </w:p>
    <w:p w14:paraId="6C77D4F5">
      <w:pPr>
        <w:spacing w:after="80"/>
      </w:pPr>
      <w:r>
        <w:rPr>
          <w:rFonts w:ascii="Arial" w:hAnsi="Arial"/>
          <w:b w:val="0"/>
          <w:i w:val="0"/>
        </w:rPr>
        <w:t>Lan likes coffee. → ______________________________________________</w:t>
      </w:r>
    </w:p>
    <w:p w14:paraId="4E2D3708">
      <w:pPr>
        <w:spacing w:after="80"/>
      </w:pPr>
      <w:r>
        <w:rPr>
          <w:rFonts w:ascii="Arial" w:hAnsi="Arial"/>
          <w:b w:val="0"/>
          <w:i w:val="0"/>
        </w:rPr>
        <w:t>They live near the school. → _____________________________________</w:t>
      </w:r>
    </w:p>
    <w:p w14:paraId="72E72EC5">
      <w:pPr>
        <w:spacing w:after="80"/>
      </w:pPr>
      <w:r>
        <w:rPr>
          <w:rFonts w:ascii="Arial" w:hAnsi="Arial"/>
          <w:b w:val="0"/>
          <w:i w:val="0"/>
        </w:rPr>
        <w:t>My father watches television at night. → __________________________</w:t>
      </w:r>
    </w:p>
    <w:p w14:paraId="4F707B01">
      <w:pPr>
        <w:spacing w:after="80"/>
      </w:pPr>
      <w:r>
        <w:rPr>
          <w:rFonts w:ascii="Arial" w:hAnsi="Arial"/>
          <w:b w:val="0"/>
          <w:i w:val="0"/>
        </w:rPr>
        <w:t>The dog sleeps on my bed. → ______________________________________</w:t>
      </w:r>
    </w:p>
    <w:p w14:paraId="15FD9E76">
      <w:pPr>
        <w:spacing w:after="80"/>
      </w:pPr>
      <w:r>
        <w:rPr>
          <w:rFonts w:ascii="Arial" w:hAnsi="Arial"/>
          <w:b w:val="0"/>
          <w:i w:val="0"/>
        </w:rPr>
        <w:t>We study on Sunday. → ____________________________________________</w:t>
      </w:r>
    </w:p>
    <w:p w14:paraId="24C1C091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7. YES/NO QUESTIONS — CÂU HỎI CÓ/KHÔNG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49D80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8F836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Chủ ngữ</w:t>
            </w:r>
          </w:p>
        </w:tc>
        <w:tc>
          <w:tcPr>
            <w:tcW w:w="338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FEA13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Cấu trúc</w:t>
            </w:r>
          </w:p>
        </w:tc>
        <w:tc>
          <w:tcPr>
            <w:tcW w:w="38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5D945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Ví dụ</w:t>
            </w:r>
          </w:p>
        </w:tc>
      </w:tr>
      <w:tr w14:paraId="56331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701668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I / you / we / they</w:t>
            </w:r>
          </w:p>
        </w:tc>
        <w:tc>
          <w:tcPr>
            <w:tcW w:w="338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B1572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Do + S + V ... ?</w:t>
            </w:r>
          </w:p>
        </w:tc>
        <w:tc>
          <w:tcPr>
            <w:tcW w:w="38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AC94AC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Do you like English?</w:t>
            </w:r>
          </w:p>
        </w:tc>
      </w:tr>
      <w:tr w14:paraId="1AE68D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C0EB1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he / she / it</w:t>
            </w:r>
          </w:p>
        </w:tc>
        <w:tc>
          <w:tcPr>
            <w:tcW w:w="338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0DA529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Does + S + V ... ?</w:t>
            </w:r>
          </w:p>
        </w:tc>
        <w:tc>
          <w:tcPr>
            <w:tcW w:w="388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ACB748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Does she like English?</w:t>
            </w:r>
          </w:p>
        </w:tc>
      </w:tr>
    </w:tbl>
    <w:p w14:paraId="3228097A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6F9967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3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C0BE2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Câu hỏi</w:t>
            </w:r>
          </w:p>
        </w:tc>
        <w:tc>
          <w:tcPr>
            <w:tcW w:w="26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5F0E5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Trả lời Yes</w:t>
            </w:r>
          </w:p>
        </w:tc>
        <w:tc>
          <w:tcPr>
            <w:tcW w:w="280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A9E9B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Trả lời No</w:t>
            </w:r>
          </w:p>
        </w:tc>
      </w:tr>
      <w:tr w14:paraId="58A43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9B88E6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Do you study every day?</w:t>
            </w:r>
          </w:p>
        </w:tc>
        <w:tc>
          <w:tcPr>
            <w:tcW w:w="26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E59B94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Yes, I do.</w:t>
            </w:r>
          </w:p>
        </w:tc>
        <w:tc>
          <w:tcPr>
            <w:tcW w:w="280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A69A4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No, I don’t.</w:t>
            </w:r>
          </w:p>
        </w:tc>
      </w:tr>
      <w:tr w14:paraId="0AD73A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824B04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Does Nam play football?</w:t>
            </w:r>
          </w:p>
        </w:tc>
        <w:tc>
          <w:tcPr>
            <w:tcW w:w="26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33A5D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Yes, he does.</w:t>
            </w:r>
          </w:p>
        </w:tc>
        <w:tc>
          <w:tcPr>
            <w:tcW w:w="280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851FCF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No, he doesn’t.</w:t>
            </w:r>
          </w:p>
        </w:tc>
      </w:tr>
      <w:tr w14:paraId="472B1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95B47E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Do they live in Da Lat?</w:t>
            </w:r>
          </w:p>
        </w:tc>
        <w:tc>
          <w:tcPr>
            <w:tcW w:w="26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C86060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Yes, they do.</w:t>
            </w:r>
          </w:p>
        </w:tc>
        <w:tc>
          <w:tcPr>
            <w:tcW w:w="280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2B32E2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No, they don’t.</w:t>
            </w:r>
          </w:p>
        </w:tc>
      </w:tr>
    </w:tbl>
    <w:p w14:paraId="5AD7ED25">
      <w:pPr>
        <w:spacing w:after="20"/>
      </w:pPr>
    </w:p>
    <w:p w14:paraId="77A8D9CD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8. Chuyển thành câu hỏi</w:t>
      </w:r>
    </w:p>
    <w:p w14:paraId="5D16216E">
      <w:pPr>
        <w:spacing w:after="80"/>
      </w:pPr>
      <w:r>
        <w:rPr>
          <w:rFonts w:ascii="Arial" w:hAnsi="Arial"/>
          <w:b w:val="0"/>
          <w:i w:val="0"/>
        </w:rPr>
        <w:t>You read books every day. → _____________________________________?</w:t>
      </w:r>
    </w:p>
    <w:p w14:paraId="2BF93355">
      <w:pPr>
        <w:spacing w:after="80"/>
      </w:pPr>
      <w:r>
        <w:rPr>
          <w:rFonts w:ascii="Arial" w:hAnsi="Arial"/>
          <w:b w:val="0"/>
          <w:i w:val="0"/>
        </w:rPr>
        <w:t>Lan studies English after school. → ______________________________?</w:t>
      </w:r>
    </w:p>
    <w:p w14:paraId="7BED23B5">
      <w:pPr>
        <w:spacing w:after="80"/>
      </w:pPr>
      <w:r>
        <w:rPr>
          <w:rFonts w:ascii="Arial" w:hAnsi="Arial"/>
          <w:b w:val="0"/>
          <w:i w:val="0"/>
        </w:rPr>
        <w:t>They play volleyball on Saturday. → ______________________________?</w:t>
      </w:r>
    </w:p>
    <w:p w14:paraId="775D64D6">
      <w:pPr>
        <w:spacing w:after="80"/>
      </w:pPr>
      <w:r>
        <w:rPr>
          <w:rFonts w:ascii="Arial" w:hAnsi="Arial"/>
          <w:b w:val="0"/>
          <w:i w:val="0"/>
        </w:rPr>
        <w:t>Your father works at a school. → _________________________________?</w:t>
      </w:r>
    </w:p>
    <w:p w14:paraId="75311C0B">
      <w:pPr>
        <w:spacing w:after="80"/>
      </w:pPr>
      <w:r>
        <w:rPr>
          <w:rFonts w:ascii="Arial" w:hAnsi="Arial"/>
          <w:b w:val="0"/>
          <w:i w:val="0"/>
        </w:rPr>
        <w:t>The bus leaves at 7:00. → ________________________________________?</w:t>
      </w:r>
    </w:p>
    <w:p w14:paraId="4C497144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9. Viết câu trả lời ngắn</w:t>
      </w:r>
    </w:p>
    <w:p w14:paraId="56326627">
      <w:pPr>
        <w:spacing w:after="80"/>
      </w:pPr>
      <w:r>
        <w:rPr>
          <w:rFonts w:ascii="Arial" w:hAnsi="Arial"/>
          <w:b w:val="0"/>
          <w:i w:val="0"/>
        </w:rPr>
        <w:t>Do you live in Da Lat? (Yes) → ___________________________________</w:t>
      </w:r>
    </w:p>
    <w:p w14:paraId="3D702F02">
      <w:pPr>
        <w:spacing w:after="80"/>
      </w:pPr>
      <w:r>
        <w:rPr>
          <w:rFonts w:ascii="Arial" w:hAnsi="Arial"/>
          <w:b w:val="0"/>
          <w:i w:val="0"/>
        </w:rPr>
        <w:t>Does Lan like Math? (No) → _______________________________________</w:t>
      </w:r>
    </w:p>
    <w:p w14:paraId="26B4A7E2">
      <w:pPr>
        <w:spacing w:after="80"/>
      </w:pPr>
      <w:r>
        <w:rPr>
          <w:rFonts w:ascii="Arial" w:hAnsi="Arial"/>
          <w:b w:val="0"/>
          <w:i w:val="0"/>
        </w:rPr>
        <w:t>Do your parents work on Sunday? (No) → ____________________________</w:t>
      </w:r>
    </w:p>
    <w:p w14:paraId="29BB500B">
      <w:pPr>
        <w:spacing w:after="80"/>
      </w:pPr>
      <w:r>
        <w:rPr>
          <w:rFonts w:ascii="Arial" w:hAnsi="Arial"/>
          <w:b w:val="0"/>
          <w:i w:val="0"/>
        </w:rPr>
        <w:t>Does your school start at 7:00? (Yes) → ___________________________</w:t>
      </w:r>
    </w:p>
    <w:p w14:paraId="2E203020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8. WH-QUESTIONS — CÂU HỎI LẤY THÔNG TIN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70C6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F021A68">
            <w:r>
              <w:rPr>
                <w:rFonts w:ascii="Arial" w:hAnsi="Arial"/>
                <w:b/>
                <w:i w:val="0"/>
                <w:color w:val="17365D"/>
                <w:sz w:val="24"/>
              </w:rPr>
              <w:t>→  CÔNG THỨC</w:t>
            </w:r>
          </w:p>
          <w:p w14:paraId="28AD4B79">
            <w:r>
              <w:rPr>
                <w:rFonts w:ascii="Arial" w:hAnsi="Arial"/>
                <w:b/>
                <w:i w:val="0"/>
                <w:color w:val="17365D"/>
              </w:rPr>
              <w:t>Từ hỏi + do/does + S + V ... ?</w:t>
            </w:r>
          </w:p>
          <w:p w14:paraId="03DDD632">
            <w:r>
              <w:rPr>
                <w:rFonts w:ascii="Arial" w:hAnsi="Arial"/>
                <w:b w:val="0"/>
                <w:i w:val="0"/>
              </w:rPr>
              <w:t>What do you do after school?</w:t>
            </w:r>
          </w:p>
          <w:p w14:paraId="6FCF334C">
            <w:r>
              <w:rPr>
                <w:rFonts w:ascii="Arial" w:hAnsi="Arial"/>
                <w:b w:val="0"/>
                <w:i w:val="0"/>
              </w:rPr>
              <w:t>Where does Lan live?</w:t>
            </w:r>
          </w:p>
          <w:p w14:paraId="5450ACAC">
            <w:r>
              <w:rPr>
                <w:rFonts w:ascii="Arial" w:hAnsi="Arial"/>
                <w:b w:val="0"/>
                <w:i w:val="0"/>
              </w:rPr>
              <w:t>When does the class start?</w:t>
            </w:r>
          </w:p>
          <w:p w14:paraId="20C3CB4C">
            <w:r>
              <w:rPr>
                <w:rFonts w:ascii="Arial" w:hAnsi="Arial"/>
                <w:b w:val="0"/>
                <w:i w:val="0"/>
              </w:rPr>
              <w:t>How often do they exercise?</w:t>
            </w:r>
          </w:p>
        </w:tc>
      </w:tr>
    </w:tbl>
    <w:p w14:paraId="72230ED6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7B735C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1BEB6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Từ hỏi</w:t>
            </w:r>
          </w:p>
        </w:tc>
        <w:tc>
          <w:tcPr>
            <w:tcW w:w="259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8DC4B9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Hỏi về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67F2C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Ví dụ</w:t>
            </w:r>
          </w:p>
        </w:tc>
      </w:tr>
      <w:tr w14:paraId="407B3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ABA0BD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What</w:t>
            </w:r>
          </w:p>
        </w:tc>
        <w:tc>
          <w:tcPr>
            <w:tcW w:w="259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99B1E6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hoạt động/sự vật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BA3913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What do you eat for breakfast?</w:t>
            </w:r>
          </w:p>
        </w:tc>
      </w:tr>
      <w:tr w14:paraId="521D0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37A2D8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Where</w:t>
            </w:r>
          </w:p>
        </w:tc>
        <w:tc>
          <w:tcPr>
            <w:tcW w:w="259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ACD36D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địa điểm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6633FA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Where does he study?</w:t>
            </w:r>
          </w:p>
        </w:tc>
      </w:tr>
      <w:tr w14:paraId="1476E2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003D9C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When</w:t>
            </w:r>
          </w:p>
        </w:tc>
        <w:tc>
          <w:tcPr>
            <w:tcW w:w="259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4746E3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thời gian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4A5A7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When do they go home?</w:t>
            </w:r>
          </w:p>
        </w:tc>
      </w:tr>
      <w:tr w14:paraId="7D7FB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D1816E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What time</w:t>
            </w:r>
          </w:p>
        </w:tc>
        <w:tc>
          <w:tcPr>
            <w:tcW w:w="259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FF3622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giờ cụ thể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0AB0BA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What time does she get up?</w:t>
            </w:r>
          </w:p>
        </w:tc>
      </w:tr>
      <w:tr w14:paraId="349CA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47356D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How often</w:t>
            </w:r>
          </w:p>
        </w:tc>
        <w:tc>
          <w:tcPr>
            <w:tcW w:w="259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EECBCE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tần suất</w:t>
            </w:r>
          </w:p>
        </w:tc>
        <w:tc>
          <w:tcPr>
            <w:tcW w:w="547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03F7C6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How often do you read?</w:t>
            </w:r>
          </w:p>
        </w:tc>
      </w:tr>
    </w:tbl>
    <w:p w14:paraId="0616DE81">
      <w:pPr>
        <w:spacing w:after="20"/>
      </w:pPr>
    </w:p>
    <w:p w14:paraId="4777CBE8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10. Chọn từ hỏi và hoàn thành câu</w:t>
      </w:r>
    </w:p>
    <w:p w14:paraId="30304CE3">
      <w:pPr>
        <w:spacing w:after="80"/>
      </w:pPr>
      <w:r>
        <w:rPr>
          <w:rFonts w:ascii="Arial" w:hAnsi="Arial"/>
          <w:b w:val="0"/>
          <w:i w:val="0"/>
        </w:rPr>
        <w:t>________ do you live? — I live in Da Lat.</w:t>
      </w:r>
    </w:p>
    <w:p w14:paraId="72C24EC6">
      <w:pPr>
        <w:spacing w:after="80"/>
      </w:pPr>
      <w:r>
        <w:rPr>
          <w:rFonts w:ascii="Arial" w:hAnsi="Arial"/>
          <w:b w:val="0"/>
          <w:i w:val="0"/>
        </w:rPr>
        <w:t>________ does your father go to work? — At 7:00.</w:t>
      </w:r>
    </w:p>
    <w:p w14:paraId="03AEAA3E">
      <w:pPr>
        <w:spacing w:after="80"/>
      </w:pPr>
      <w:r>
        <w:rPr>
          <w:rFonts w:ascii="Arial" w:hAnsi="Arial"/>
          <w:b w:val="0"/>
          <w:i w:val="0"/>
        </w:rPr>
        <w:t>________ do you do after school? — I do my homework.</w:t>
      </w:r>
    </w:p>
    <w:p w14:paraId="36368F7C">
      <w:pPr>
        <w:spacing w:after="80"/>
      </w:pPr>
      <w:r>
        <w:rPr>
          <w:rFonts w:ascii="Arial" w:hAnsi="Arial"/>
          <w:b w:val="0"/>
          <w:i w:val="0"/>
        </w:rPr>
        <w:t>________ does Lan visit her grandmother? — Once a week.</w:t>
      </w:r>
    </w:p>
    <w:p w14:paraId="6DD9FA56">
      <w:pPr>
        <w:spacing w:after="80"/>
      </w:pPr>
      <w:r>
        <w:rPr>
          <w:rFonts w:ascii="Arial" w:hAnsi="Arial"/>
          <w:b w:val="0"/>
          <w:i w:val="0"/>
        </w:rPr>
        <w:t>________ do your classes start? — On Monday.</w:t>
      </w:r>
    </w:p>
    <w:p w14:paraId="21BC87D9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9. ADVERBS OF FREQUENCY — TRẠNG TỪ TẦN SUẤT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4793C1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B237A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Trạng từ</w:t>
            </w:r>
          </w:p>
        </w:tc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18CDA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Mức độ gần đúng</w:t>
            </w:r>
          </w:p>
        </w:tc>
        <w:tc>
          <w:tcPr>
            <w:tcW w:w="453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F5F26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Ví dụ</w:t>
            </w:r>
          </w:p>
        </w:tc>
      </w:tr>
      <w:tr w14:paraId="371E5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033367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always</w:t>
            </w:r>
          </w:p>
        </w:tc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77D196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100% — luôn luôn</w:t>
            </w:r>
          </w:p>
        </w:tc>
        <w:tc>
          <w:tcPr>
            <w:tcW w:w="453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A8EAAB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 always get up early.</w:t>
            </w:r>
          </w:p>
        </w:tc>
      </w:tr>
      <w:tr w14:paraId="40025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933554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usually</w:t>
            </w:r>
          </w:p>
        </w:tc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87F87A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khoảng 80% — thường</w:t>
            </w:r>
          </w:p>
        </w:tc>
        <w:tc>
          <w:tcPr>
            <w:tcW w:w="453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05AD2A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She usually walks to school.</w:t>
            </w:r>
          </w:p>
        </w:tc>
      </w:tr>
      <w:tr w14:paraId="5437F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3C9914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often</w:t>
            </w:r>
          </w:p>
        </w:tc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5F39EE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khoảng 60% — thường xuyên</w:t>
            </w:r>
          </w:p>
        </w:tc>
        <w:tc>
          <w:tcPr>
            <w:tcW w:w="453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0A431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We often play badminton.</w:t>
            </w:r>
          </w:p>
        </w:tc>
      </w:tr>
      <w:tr w14:paraId="750E4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9856EA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sometimes</w:t>
            </w:r>
          </w:p>
        </w:tc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6120E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khoảng 40% — đôi khi</w:t>
            </w:r>
          </w:p>
        </w:tc>
        <w:tc>
          <w:tcPr>
            <w:tcW w:w="453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64FDB6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They sometimes eat out.</w:t>
            </w:r>
          </w:p>
        </w:tc>
      </w:tr>
      <w:tr w14:paraId="73FC4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98C663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rarely</w:t>
            </w:r>
          </w:p>
        </w:tc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A34B1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khoảng 10% — hiếm khi</w:t>
            </w:r>
          </w:p>
        </w:tc>
        <w:tc>
          <w:tcPr>
            <w:tcW w:w="453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5A704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He rarely stays up late.</w:t>
            </w:r>
          </w:p>
        </w:tc>
      </w:tr>
      <w:tr w14:paraId="6688E1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BCC6FC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never</w:t>
            </w:r>
          </w:p>
        </w:tc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B1F156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0% — không bao giờ</w:t>
            </w:r>
          </w:p>
        </w:tc>
        <w:tc>
          <w:tcPr>
            <w:tcW w:w="4536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8DF61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I never drink coffee.</w:t>
            </w:r>
          </w:p>
        </w:tc>
      </w:tr>
    </w:tbl>
    <w:p w14:paraId="2AAA84B7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0543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D31C2EA">
            <w:r>
              <w:rPr>
                <w:rFonts w:ascii="Arial" w:hAnsi="Arial"/>
                <w:b/>
                <w:i w:val="0"/>
                <w:color w:val="70AD47"/>
                <w:sz w:val="24"/>
              </w:rPr>
              <w:t>✓  VỊ TRÍ TRONG CÂU</w:t>
            </w:r>
          </w:p>
          <w:p w14:paraId="20F0F932">
            <w:r>
              <w:rPr>
                <w:rFonts w:ascii="Arial" w:hAnsi="Arial"/>
                <w:b/>
                <w:i w:val="0"/>
                <w:color w:val="70AD47"/>
              </w:rPr>
              <w:t xml:space="preserve">Trước động từ thường: </w:t>
            </w:r>
            <w:r>
              <w:rPr>
                <w:rFonts w:ascii="Arial" w:hAnsi="Arial"/>
                <w:b w:val="0"/>
                <w:i w:val="0"/>
              </w:rPr>
              <w:t>I usually go to school by bicycle.</w:t>
            </w:r>
          </w:p>
          <w:p w14:paraId="209E591E">
            <w:r>
              <w:rPr>
                <w:rFonts w:ascii="Arial" w:hAnsi="Arial"/>
                <w:b/>
                <w:i w:val="0"/>
                <w:color w:val="70AD47"/>
              </w:rPr>
              <w:t xml:space="preserve">Sau động từ to be: </w:t>
            </w:r>
            <w:r>
              <w:rPr>
                <w:rFonts w:ascii="Arial" w:hAnsi="Arial"/>
                <w:b w:val="0"/>
                <w:i w:val="0"/>
              </w:rPr>
              <w:t>She is always friendly.</w:t>
            </w:r>
          </w:p>
          <w:p w14:paraId="507FD874">
            <w:r>
              <w:rPr>
                <w:rFonts w:ascii="Arial" w:hAnsi="Arial"/>
                <w:b w:val="0"/>
                <w:i w:val="0"/>
              </w:rPr>
              <w:t>Never đã mang nghĩa phủ định; không dùng don’t/doesn’t cùng never trong câu cơ bản.</w:t>
            </w:r>
          </w:p>
        </w:tc>
      </w:tr>
    </w:tbl>
    <w:p w14:paraId="456C5461">
      <w:pPr>
        <w:spacing w:after="20"/>
      </w:pPr>
    </w:p>
    <w:p w14:paraId="6BD845CF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11. Đặt trạng từ vào đúng vị trí</w:t>
      </w:r>
    </w:p>
    <w:p w14:paraId="0D77BA43">
      <w:pPr>
        <w:spacing w:after="40"/>
      </w:pPr>
      <w:r>
        <w:rPr>
          <w:rFonts w:ascii="Arial" w:hAnsi="Arial"/>
          <w:b w:val="0"/>
          <w:i w:val="0"/>
        </w:rPr>
        <w:t>I go to bed before 11:00. (usually)</w:t>
      </w:r>
    </w:p>
    <w:p w14:paraId="4DEDF9D2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747B2670">
      <w:pPr>
        <w:spacing w:after="40"/>
      </w:pPr>
      <w:r>
        <w:rPr>
          <w:rFonts w:ascii="Arial" w:hAnsi="Arial"/>
          <w:b w:val="0"/>
          <w:i w:val="0"/>
        </w:rPr>
        <w:t>Lan is late for school. (never)</w:t>
      </w:r>
    </w:p>
    <w:p w14:paraId="5F8D72E1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783FC4AA">
      <w:pPr>
        <w:spacing w:after="40"/>
      </w:pPr>
      <w:r>
        <w:rPr>
          <w:rFonts w:ascii="Arial" w:hAnsi="Arial"/>
          <w:b w:val="0"/>
          <w:i w:val="0"/>
        </w:rPr>
        <w:t>We play football after class. (sometimes)</w:t>
      </w:r>
    </w:p>
    <w:p w14:paraId="2B6C461C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6AA9568E">
      <w:pPr>
        <w:spacing w:after="40"/>
      </w:pPr>
      <w:r>
        <w:rPr>
          <w:rFonts w:ascii="Arial" w:hAnsi="Arial"/>
          <w:b w:val="0"/>
          <w:i w:val="0"/>
        </w:rPr>
        <w:t>My father watches the news. (always)</w:t>
      </w:r>
    </w:p>
    <w:p w14:paraId="09AF71D6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435194A7">
      <w:pPr>
        <w:spacing w:after="40"/>
      </w:pPr>
      <w:r>
        <w:rPr>
          <w:rFonts w:ascii="Arial" w:hAnsi="Arial"/>
          <w:b w:val="0"/>
          <w:i w:val="0"/>
        </w:rPr>
        <w:t>They are tired after work. (often)</w:t>
      </w:r>
    </w:p>
    <w:p w14:paraId="415F26D9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5406CED6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12. Viết câu đúng với bản thân</w:t>
      </w:r>
    </w:p>
    <w:p w14:paraId="785B1C58">
      <w:pPr>
        <w:spacing w:after="80"/>
      </w:pPr>
      <w:r>
        <w:rPr>
          <w:rFonts w:ascii="Arial" w:hAnsi="Arial"/>
          <w:b w:val="0"/>
          <w:i w:val="0"/>
        </w:rPr>
        <w:t>I always ... ______________________________________________________________________________</w:t>
      </w:r>
    </w:p>
    <w:p w14:paraId="25506838">
      <w:pPr>
        <w:spacing w:after="80"/>
      </w:pPr>
      <w:r>
        <w:rPr>
          <w:rFonts w:ascii="Arial" w:hAnsi="Arial"/>
          <w:b w:val="0"/>
          <w:i w:val="0"/>
        </w:rPr>
        <w:t>I usually ... ______________________________________________________________________________</w:t>
      </w:r>
    </w:p>
    <w:p w14:paraId="44E34F77">
      <w:pPr>
        <w:spacing w:after="80"/>
      </w:pPr>
      <w:r>
        <w:rPr>
          <w:rFonts w:ascii="Arial" w:hAnsi="Arial"/>
          <w:b w:val="0"/>
          <w:i w:val="0"/>
        </w:rPr>
        <w:t>I often ... ______________________________________________________________________________</w:t>
      </w:r>
    </w:p>
    <w:p w14:paraId="0FF2FFAC">
      <w:pPr>
        <w:spacing w:after="80"/>
      </w:pPr>
      <w:r>
        <w:rPr>
          <w:rFonts w:ascii="Arial" w:hAnsi="Arial"/>
          <w:b w:val="0"/>
          <w:i w:val="0"/>
        </w:rPr>
        <w:t>I sometimes ... ______________________________________________________________________________</w:t>
      </w:r>
    </w:p>
    <w:p w14:paraId="6A713424">
      <w:pPr>
        <w:spacing w:after="80"/>
      </w:pPr>
      <w:r>
        <w:rPr>
          <w:rFonts w:ascii="Arial" w:hAnsi="Arial"/>
          <w:b w:val="0"/>
          <w:i w:val="0"/>
        </w:rPr>
        <w:t>I never ... ______________________________________________________________________________</w:t>
      </w:r>
    </w:p>
    <w:p w14:paraId="52B005E9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10. COMMON MISTAKES — NHỮNG LỖI CẦN TRÁNH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11F4B8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FCE4D6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646F6844">
            <w:r>
              <w:rPr>
                <w:rFonts w:ascii="Arial" w:hAnsi="Arial"/>
                <w:b/>
                <w:i w:val="0"/>
                <w:color w:val="ED7D31"/>
                <w:sz w:val="24"/>
              </w:rPr>
              <w:t>!  SỬA LỖI</w:t>
            </w:r>
          </w:p>
          <w:p w14:paraId="5DECC92B">
            <w:r>
              <w:rPr>
                <w:rFonts w:ascii="Arial" w:hAnsi="Arial"/>
                <w:b w:val="0"/>
                <w:i w:val="0"/>
              </w:rPr>
              <w:t>He study English every day. ✗  →  He studies English every day. ✓</w:t>
            </w:r>
          </w:p>
          <w:p w14:paraId="5BE148E1">
            <w:r>
              <w:rPr>
                <w:rFonts w:ascii="Arial" w:hAnsi="Arial"/>
                <w:b w:val="0"/>
                <w:i w:val="0"/>
              </w:rPr>
              <w:t>She doesn’t likes coffee. ✗  →  She doesn’t like coffee. ✓</w:t>
            </w:r>
          </w:p>
          <w:p w14:paraId="0F4A9018">
            <w:r>
              <w:rPr>
                <w:rFonts w:ascii="Arial" w:hAnsi="Arial"/>
                <w:b w:val="0"/>
                <w:i w:val="0"/>
              </w:rPr>
              <w:t>Does Lan studies here? ✗  →  Does Lan study here? ✓</w:t>
            </w:r>
          </w:p>
          <w:p w14:paraId="624FC32D">
            <w:r>
              <w:rPr>
                <w:rFonts w:ascii="Arial" w:hAnsi="Arial"/>
                <w:b w:val="0"/>
                <w:i w:val="0"/>
              </w:rPr>
              <w:t>I am go to school at 7:00. ✗  →  I go to school at 7:00. ✓</w:t>
            </w:r>
          </w:p>
          <w:p w14:paraId="5AC20BA1">
            <w:r>
              <w:rPr>
                <w:rFonts w:ascii="Arial" w:hAnsi="Arial"/>
                <w:b w:val="0"/>
                <w:i w:val="0"/>
              </w:rPr>
              <w:t>He don’t play games. ✗  →  He doesn’t play games. ✓</w:t>
            </w:r>
          </w:p>
          <w:p w14:paraId="31BE9911">
            <w:r>
              <w:rPr>
                <w:rFonts w:ascii="Arial" w:hAnsi="Arial"/>
                <w:b w:val="0"/>
                <w:i w:val="0"/>
              </w:rPr>
              <w:t>I don’t never stay up late. ✗  →  I never stay up late. ✓</w:t>
            </w:r>
          </w:p>
        </w:tc>
      </w:tr>
    </w:tbl>
    <w:p w14:paraId="3443E513">
      <w:pPr>
        <w:spacing w:after="20"/>
      </w:pPr>
    </w:p>
    <w:p w14:paraId="16E2EAF0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13. Tìm và sửa lỗi</w:t>
      </w:r>
    </w:p>
    <w:p w14:paraId="7FBFE486">
      <w:pPr>
        <w:spacing w:after="80"/>
      </w:pPr>
      <w:r>
        <w:rPr>
          <w:rFonts w:ascii="Arial" w:hAnsi="Arial"/>
          <w:b w:val="0"/>
          <w:i w:val="0"/>
        </w:rPr>
        <w:t>My sister go to school by bus. → _________________________________</w:t>
      </w:r>
    </w:p>
    <w:p w14:paraId="00FBA825">
      <w:pPr>
        <w:spacing w:after="80"/>
      </w:pPr>
      <w:r>
        <w:rPr>
          <w:rFonts w:ascii="Arial" w:hAnsi="Arial"/>
          <w:b w:val="0"/>
          <w:i w:val="0"/>
        </w:rPr>
        <w:t>Does he watches TV every night? → ________________________________</w:t>
      </w:r>
    </w:p>
    <w:p w14:paraId="1B4C6F10">
      <w:pPr>
        <w:spacing w:after="80"/>
      </w:pPr>
      <w:r>
        <w:rPr>
          <w:rFonts w:ascii="Arial" w:hAnsi="Arial"/>
          <w:b w:val="0"/>
          <w:i w:val="0"/>
        </w:rPr>
        <w:t>They doesn’t live near here. → ___________________________________</w:t>
      </w:r>
    </w:p>
    <w:p w14:paraId="2B6C6696">
      <w:pPr>
        <w:spacing w:after="80"/>
      </w:pPr>
      <w:r>
        <w:rPr>
          <w:rFonts w:ascii="Arial" w:hAnsi="Arial"/>
          <w:b w:val="0"/>
          <w:i w:val="0"/>
        </w:rPr>
        <w:t>Nam is play football on Sunday. → _________________________________</w:t>
      </w:r>
    </w:p>
    <w:p w14:paraId="3738A641">
      <w:pPr>
        <w:spacing w:after="80"/>
      </w:pPr>
      <w:r>
        <w:rPr>
          <w:rFonts w:ascii="Arial" w:hAnsi="Arial"/>
          <w:b w:val="0"/>
          <w:i w:val="0"/>
        </w:rPr>
        <w:t>She don’t like cold weather. → ___________________________________</w:t>
      </w:r>
    </w:p>
    <w:p w14:paraId="113ADEF4">
      <w:pPr>
        <w:spacing w:after="80"/>
      </w:pPr>
      <w:r>
        <w:rPr>
          <w:rFonts w:ascii="Arial" w:hAnsi="Arial"/>
          <w:b w:val="0"/>
          <w:i w:val="0"/>
        </w:rPr>
        <w:t>My father usually is busy. → ______________________________________</w:t>
      </w:r>
    </w:p>
    <w:p w14:paraId="01855120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11. SPEAK — MY DAILY ROUTINE</w:t>
      </w:r>
    </w:p>
    <w:p w14:paraId="60286842">
      <w:pPr>
        <w:pStyle w:val="164"/>
        <w:spacing w:after="80"/>
      </w:pPr>
      <w:r>
        <w:rPr>
          <w:rFonts w:ascii="Arial" w:hAnsi="Arial"/>
          <w:b w:val="0"/>
          <w:i w:val="0"/>
        </w:rPr>
        <w:t>Hỏi và trả lời. Sau đó đổi vai. Cố gắng trả lời bằng một câu đầy đủ thay vì chỉ nói một từ.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2F32D18F">
        <w:trPr>
          <w:tblHeader/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4EB835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Câu hỏi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18B13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Câu trả lời của em</w:t>
            </w:r>
          </w:p>
        </w:tc>
      </w:tr>
      <w:tr w14:paraId="09DA5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8E78C3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What time do you get up?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1AF4ED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________________________________________</w:t>
            </w:r>
          </w:p>
        </w:tc>
      </w:tr>
      <w:tr w14:paraId="73439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3A5AE0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What do you have for breakfast?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34CB8F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________________________________________</w:t>
            </w:r>
          </w:p>
        </w:tc>
      </w:tr>
      <w:tr w14:paraId="4E79F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0E1B7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How do you go to school?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70A5AA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________________________________________</w:t>
            </w:r>
          </w:p>
        </w:tc>
      </w:tr>
      <w:tr w14:paraId="792CF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740B8F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What do you do after school?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D4B8BA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________________________________________</w:t>
            </w:r>
          </w:p>
        </w:tc>
      </w:tr>
      <w:tr w14:paraId="78058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D66911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How often do you exercise?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BB22C6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________________________________________</w:t>
            </w:r>
          </w:p>
        </w:tc>
      </w:tr>
      <w:tr w14:paraId="388A4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6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29CC6">
            <w:pPr>
              <w:jc w:val="center"/>
            </w:pPr>
            <w:r>
              <w:rPr>
                <w:rFonts w:ascii="Arial" w:hAnsi="Arial"/>
                <w:b w:val="0"/>
                <w:i w:val="0"/>
                <w:sz w:val="19"/>
              </w:rPr>
              <w:t>What time do you go to bed?</w:t>
            </w:r>
          </w:p>
        </w:tc>
        <w:tc>
          <w:tcPr>
            <w:tcW w:w="532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4AA72C">
            <w:pPr>
              <w:jc w:val="left"/>
            </w:pPr>
            <w:r>
              <w:rPr>
                <w:rFonts w:ascii="Arial" w:hAnsi="Arial"/>
                <w:b w:val="0"/>
                <w:i w:val="0"/>
                <w:sz w:val="19"/>
              </w:rPr>
              <w:t>________________________________________</w:t>
            </w:r>
          </w:p>
        </w:tc>
      </w:tr>
    </w:tbl>
    <w:p w14:paraId="6E233682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6DFB9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124D912">
            <w:r>
              <w:rPr>
                <w:rFonts w:ascii="Arial" w:hAnsi="Arial"/>
                <w:b/>
                <w:i w:val="0"/>
                <w:color w:val="70AD47"/>
                <w:sz w:val="24"/>
              </w:rPr>
              <w:t>✓  THỬ THÁCH NÓI</w:t>
            </w:r>
          </w:p>
          <w:p w14:paraId="5B79DF6E">
            <w:r>
              <w:rPr>
                <w:rFonts w:ascii="Arial" w:hAnsi="Arial"/>
                <w:b w:val="0"/>
                <w:i w:val="0"/>
              </w:rPr>
              <w:t>Nói liên tục từ 45–60 giây về một ngày thường của em.</w:t>
            </w:r>
          </w:p>
          <w:p w14:paraId="23078027">
            <w:r>
              <w:rPr>
                <w:rFonts w:ascii="Arial" w:hAnsi="Arial"/>
                <w:b w:val="0"/>
                <w:i w:val="0"/>
              </w:rPr>
              <w:t>Dùng ít nhất năm động từ hiện tại đơn và hai trạng từ tần suất.</w:t>
            </w:r>
          </w:p>
          <w:p w14:paraId="12D2363D">
            <w:r>
              <w:rPr>
                <w:rFonts w:ascii="Arial" w:hAnsi="Arial"/>
                <w:b w:val="0"/>
                <w:i w:val="0"/>
              </w:rPr>
              <w:t>Không đọc nguyên văn từ tài liệu trong lần nói thứ hai.</w:t>
            </w:r>
          </w:p>
        </w:tc>
      </w:tr>
    </w:tbl>
    <w:p w14:paraId="2A93C8D3">
      <w:pPr>
        <w:spacing w:after="20"/>
      </w:pPr>
    </w:p>
    <w:p w14:paraId="2F3BD601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12. LISTEN — LINH’S WEEKDAY</w:t>
      </w:r>
    </w:p>
    <w:p w14:paraId="44EF06AA">
      <w:pPr>
        <w:pStyle w:val="164"/>
        <w:spacing w:after="80"/>
      </w:pPr>
      <w:r>
        <w:rPr>
          <w:rFonts w:ascii="Arial" w:hAnsi="Arial"/>
          <w:b w:val="0"/>
          <w:i w:val="0"/>
        </w:rPr>
        <w:t>Nghe hai lần. Lần 1 chọn ý chính; lần 2 điền thông tin. Lời đọc nằm cuối tài liệu.</w:t>
      </w:r>
    </w:p>
    <w:p w14:paraId="1DA4322B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14. Chọn đáp án đúng</w:t>
      </w:r>
    </w:p>
    <w:p w14:paraId="42F8DA67">
      <w:pPr>
        <w:spacing w:after="80"/>
      </w:pPr>
      <w:r>
        <w:rPr>
          <w:rFonts w:ascii="Arial" w:hAnsi="Arial"/>
          <w:b w:val="0"/>
          <w:i w:val="0"/>
        </w:rPr>
        <w:t>Linh is a:  A. teacher  B. student  C. doctor</w:t>
      </w:r>
    </w:p>
    <w:p w14:paraId="0F3A48C5">
      <w:pPr>
        <w:spacing w:after="80"/>
      </w:pPr>
      <w:r>
        <w:rPr>
          <w:rFonts w:ascii="Arial" w:hAnsi="Arial"/>
          <w:b w:val="0"/>
          <w:i w:val="0"/>
        </w:rPr>
        <w:t>She goes to school by:  A. bicycle  B. bus  C. car</w:t>
      </w:r>
    </w:p>
    <w:p w14:paraId="57132DC0">
      <w:pPr>
        <w:spacing w:after="80"/>
      </w:pPr>
      <w:r>
        <w:rPr>
          <w:rFonts w:ascii="Arial" w:hAnsi="Arial"/>
          <w:b w:val="0"/>
          <w:i w:val="0"/>
        </w:rPr>
        <w:t>After school, she usually:  A. sleeps  B. does homework  C. watches TV</w:t>
      </w:r>
    </w:p>
    <w:p w14:paraId="3975C825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15. Điền thông tin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6BA3DC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78D9E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Thông tin</w:t>
            </w:r>
          </w:p>
        </w:tc>
        <w:tc>
          <w:tcPr>
            <w:tcW w:w="64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0B877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Câu trả lời</w:t>
            </w:r>
          </w:p>
        </w:tc>
      </w:tr>
      <w:tr w14:paraId="2530C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98F9E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Wake-up time</w:t>
            </w:r>
          </w:p>
        </w:tc>
        <w:tc>
          <w:tcPr>
            <w:tcW w:w="64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6275D1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  <w:tr w14:paraId="4A431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34CB8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School start time</w:t>
            </w:r>
          </w:p>
        </w:tc>
        <w:tc>
          <w:tcPr>
            <w:tcW w:w="64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D9B71A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  <w:tr w14:paraId="313DA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905BA9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Favorite subject</w:t>
            </w:r>
          </w:p>
        </w:tc>
        <w:tc>
          <w:tcPr>
            <w:tcW w:w="64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06EABB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  <w:tr w14:paraId="12FF2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3E0A8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Afternoon activity</w:t>
            </w:r>
          </w:p>
        </w:tc>
        <w:tc>
          <w:tcPr>
            <w:tcW w:w="64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55E93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  <w:tr w14:paraId="41FCA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D03D03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Exercise frequency</w:t>
            </w:r>
          </w:p>
        </w:tc>
        <w:tc>
          <w:tcPr>
            <w:tcW w:w="64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D5399B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  <w:tr w14:paraId="5CC07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5886D8"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Bedtime</w:t>
            </w:r>
          </w:p>
        </w:tc>
        <w:tc>
          <w:tcPr>
            <w:tcW w:w="648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6F7965">
            <w:pPr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________________________________________</w:t>
            </w:r>
          </w:p>
        </w:tc>
      </w:tr>
    </w:tbl>
    <w:p w14:paraId="1F6A1B01">
      <w:pPr>
        <w:spacing w:after="20"/>
      </w:pPr>
    </w:p>
    <w:p w14:paraId="0848C2BB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13. PRONUNCIATION — ĐUÔI -S/-ES</w:t>
      </w:r>
    </w:p>
    <w:p w14:paraId="4830E3F1">
      <w:pPr>
        <w:pStyle w:val="164"/>
        <w:spacing w:after="80"/>
      </w:pPr>
      <w:r>
        <w:rPr>
          <w:rFonts w:ascii="Arial" w:hAnsi="Arial"/>
          <w:b w:val="0"/>
          <w:i w:val="0"/>
        </w:rPr>
        <w:t>Đuôi -s/-es có ba cách phát âm. Ở giai đoạn này, em chỉ cần nhận biết và luyện theo mẫu.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013E34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09847A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Âm cuối</w:t>
            </w:r>
          </w:p>
        </w:tc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C11C1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Cách đọc</w:t>
            </w:r>
          </w:p>
        </w:tc>
        <w:tc>
          <w:tcPr>
            <w:tcW w:w="475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A6FB3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Ví dụ</w:t>
            </w:r>
          </w:p>
        </w:tc>
      </w:tr>
      <w:tr w14:paraId="2002A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EDA8F9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Sau /p, t, k, f/</w:t>
            </w:r>
          </w:p>
        </w:tc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D935A4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/s/</w:t>
            </w:r>
          </w:p>
        </w:tc>
        <w:tc>
          <w:tcPr>
            <w:tcW w:w="475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9ACB22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stops, gets, works, laughs</w:t>
            </w:r>
          </w:p>
        </w:tc>
      </w:tr>
      <w:tr w14:paraId="02521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7B4BC8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Sau âm hữu thanh và nguyên âm</w:t>
            </w:r>
          </w:p>
        </w:tc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A3FE5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/z/</w:t>
            </w:r>
          </w:p>
        </w:tc>
        <w:tc>
          <w:tcPr>
            <w:tcW w:w="475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FFC83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reads, plays, lives, goes</w:t>
            </w:r>
          </w:p>
        </w:tc>
      </w:tr>
      <w:tr w14:paraId="23BE9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D37AA1"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Sau /s, z, ʃ, tʃ, dʒ/</w:t>
            </w:r>
          </w:p>
        </w:tc>
        <w:tc>
          <w:tcPr>
            <w:tcW w:w="180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F69D8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/ɪz/</w:t>
            </w:r>
          </w:p>
        </w:tc>
        <w:tc>
          <w:tcPr>
            <w:tcW w:w="4752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35A068">
            <w:pPr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washes, watches, teaches</w:t>
            </w:r>
          </w:p>
        </w:tc>
      </w:tr>
    </w:tbl>
    <w:p w14:paraId="0F6CDB56">
      <w:pPr>
        <w:spacing w:after="20"/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5E466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FFF2CC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ED21D7C">
            <w:r>
              <w:rPr>
                <w:rFonts w:ascii="Arial" w:hAnsi="Arial"/>
                <w:b/>
                <w:i w:val="0"/>
                <w:color w:val="ED7D31"/>
                <w:sz w:val="24"/>
              </w:rPr>
              <w:t>★  LUYỆN ĐỌC</w:t>
            </w:r>
          </w:p>
          <w:p w14:paraId="06BC71DC">
            <w:r>
              <w:rPr>
                <w:rFonts w:ascii="Arial" w:hAnsi="Arial"/>
                <w:b w:val="0"/>
                <w:i w:val="0"/>
              </w:rPr>
              <w:t>works • reads • watches</w:t>
            </w:r>
          </w:p>
          <w:p w14:paraId="5A9DC7FC">
            <w:r>
              <w:rPr>
                <w:rFonts w:ascii="Arial" w:hAnsi="Arial"/>
                <w:b w:val="0"/>
                <w:i w:val="0"/>
              </w:rPr>
              <w:t>gets • plays • washes</w:t>
            </w:r>
          </w:p>
          <w:p w14:paraId="4038C76F">
            <w:r>
              <w:rPr>
                <w:rFonts w:ascii="Arial" w:hAnsi="Arial"/>
                <w:b w:val="0"/>
                <w:i w:val="0"/>
              </w:rPr>
              <w:t>likes • goes • teaches</w:t>
            </w:r>
          </w:p>
          <w:p w14:paraId="1F5E863F">
            <w:r>
              <w:rPr>
                <w:rFonts w:ascii="Arial" w:hAnsi="Arial"/>
                <w:b w:val="0"/>
                <w:i w:val="0"/>
              </w:rPr>
              <w:t>Đọc mỗi nhóm hai lần, sau đó đặt ba từ vào câu hoàn chỉnh.</w:t>
            </w:r>
          </w:p>
        </w:tc>
      </w:tr>
    </w:tbl>
    <w:p w14:paraId="17E44CAF">
      <w:pPr>
        <w:spacing w:after="20"/>
      </w:pPr>
    </w:p>
    <w:p w14:paraId="4B921F27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14. WRITE — A TYPICAL DAY</w:t>
      </w:r>
    </w:p>
    <w:p w14:paraId="3A799D22">
      <w:pPr>
        <w:pStyle w:val="164"/>
        <w:spacing w:after="80"/>
      </w:pPr>
      <w:r>
        <w:rPr>
          <w:rFonts w:ascii="Arial" w:hAnsi="Arial"/>
          <w:b w:val="0"/>
          <w:i w:val="0"/>
        </w:rPr>
        <w:t>Viết một đoạn 80–100 từ về một ngày thường của em.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1195460F">
        <w:trPr>
          <w:jc w:val="center"/>
        </w:trPr>
        <w:tc>
          <w:tcPr>
            <w:tcW w:w="9835" w:type="dxa"/>
            <w:shd w:val="clear" w:color="auto" w:fill="EAF3F8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4AEE470C">
            <w:r>
              <w:rPr>
                <w:rFonts w:ascii="Arial" w:hAnsi="Arial"/>
                <w:b/>
                <w:i w:val="0"/>
                <w:color w:val="17365D"/>
                <w:sz w:val="24"/>
              </w:rPr>
              <w:t>→  DÀN Ý GỢI Ý</w:t>
            </w:r>
          </w:p>
          <w:p w14:paraId="7B25BFBC">
            <w:r>
              <w:rPr>
                <w:rFonts w:ascii="Arial" w:hAnsi="Arial"/>
                <w:b w:val="0"/>
                <w:i w:val="0"/>
              </w:rPr>
              <w:t>1. Em thức dậy lúc mấy giờ và làm gì vào buổi sáng?</w:t>
            </w:r>
          </w:p>
          <w:p w14:paraId="7C6663AF">
            <w:r>
              <w:rPr>
                <w:rFonts w:ascii="Arial" w:hAnsi="Arial"/>
                <w:b w:val="0"/>
                <w:i w:val="0"/>
              </w:rPr>
              <w:t>2. Em đi học/làm bằng cách nào? Lịch học/làm bắt đầu lúc mấy giờ?</w:t>
            </w:r>
          </w:p>
          <w:p w14:paraId="1AD5E0FA">
            <w:r>
              <w:rPr>
                <w:rFonts w:ascii="Arial" w:hAnsi="Arial"/>
                <w:b w:val="0"/>
                <w:i w:val="0"/>
              </w:rPr>
              <w:t>3. Em thường làm gì vào buổi chiều và buổi tối?</w:t>
            </w:r>
          </w:p>
          <w:p w14:paraId="6BFFA05B">
            <w:r>
              <w:rPr>
                <w:rFonts w:ascii="Arial" w:hAnsi="Arial"/>
                <w:b w:val="0"/>
                <w:i w:val="0"/>
              </w:rPr>
              <w:t>4. Em làm những hoạt động đó với tần suất như thế nào?</w:t>
            </w:r>
          </w:p>
          <w:p w14:paraId="4C7023D8">
            <w:r>
              <w:rPr>
                <w:rFonts w:ascii="Arial" w:hAnsi="Arial"/>
                <w:b w:val="0"/>
                <w:i w:val="0"/>
              </w:rPr>
              <w:t>5. Em đi ngủ lúc mấy giờ và cảm thấy thế nào về lịch sinh hoạt?</w:t>
            </w:r>
          </w:p>
        </w:tc>
      </w:tr>
    </w:tbl>
    <w:p w14:paraId="0D8B5F0E">
      <w:pPr>
        <w:spacing w:after="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F8FE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DDEBF7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65D96698">
            <w:r>
              <w:rPr>
                <w:rFonts w:ascii="Arial" w:hAnsi="Arial"/>
                <w:b/>
                <w:i w:val="0"/>
                <w:color w:val="17365D"/>
                <w:sz w:val="24"/>
              </w:rPr>
              <w:t>MODEL PARAGRAPH</w:t>
            </w:r>
          </w:p>
          <w:p w14:paraId="19F9B0F8">
            <w:r>
              <w:rPr>
                <w:rFonts w:ascii="Arial" w:hAnsi="Arial"/>
                <w:b w:val="0"/>
                <w:i w:val="0"/>
              </w:rPr>
              <w:t>I usually get up at 6:00 on weekdays. I wash my face and have breakfast with my family. I go to school by bicycle, and my classes start at 7:00. I study several subjects, but I like English best. After school, I often do my homework and sometimes play badminton with my friends. In the evening, I help my parents and read books. I rarely stay up late. I usually go to bed at 10:30 because I want to feel healthy the next morning.</w:t>
            </w:r>
          </w:p>
        </w:tc>
      </w:tr>
    </w:tbl>
    <w:p w14:paraId="5BEFF8D2">
      <w:pPr>
        <w:spacing w:after="20"/>
      </w:pPr>
    </w:p>
    <w:p w14:paraId="6D7C5304">
      <w:pPr>
        <w:spacing w:after="80"/>
      </w:pPr>
      <w:r>
        <w:rPr>
          <w:rFonts w:ascii="Arial" w:hAnsi="Arial"/>
          <w:b/>
          <w:i w:val="0"/>
          <w:color w:val="17365D"/>
        </w:rPr>
        <w:t>Bài viết của em:</w:t>
      </w:r>
    </w:p>
    <w:p w14:paraId="35BBB7E9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5A51C76C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38D6CD04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79621098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5CE83417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5DC61379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52AFF5DB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3D1B909F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1A355037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5AB55D8B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2D6CE602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225F2A15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15. VOCABULARY — DAILY ROUTINES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8"/>
      </w:tblGrid>
      <w:tr w14:paraId="06899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CF146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Từ/cụm từ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6B6CC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Nghĩa</w:t>
            </w:r>
          </w:p>
        </w:tc>
        <w:tc>
          <w:tcPr>
            <w:tcW w:w="48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17365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2A39D"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Ví dụ</w:t>
            </w:r>
          </w:p>
        </w:tc>
      </w:tr>
      <w:tr w14:paraId="72C464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7AE871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get up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C0D451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thức dậy</w:t>
            </w:r>
          </w:p>
        </w:tc>
        <w:tc>
          <w:tcPr>
            <w:tcW w:w="48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F9B79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 get up at 6:00.</w:t>
            </w:r>
          </w:p>
        </w:tc>
      </w:tr>
      <w:tr w14:paraId="4072AE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7A5AE4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wash one’s face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59D723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rửa mặt</w:t>
            </w:r>
          </w:p>
        </w:tc>
        <w:tc>
          <w:tcPr>
            <w:tcW w:w="48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8B67E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She washes her face.</w:t>
            </w:r>
          </w:p>
        </w:tc>
      </w:tr>
      <w:tr w14:paraId="68C5A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9ADFF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have breakfast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9A480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ăn sáng</w:t>
            </w:r>
          </w:p>
        </w:tc>
        <w:tc>
          <w:tcPr>
            <w:tcW w:w="48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6442B9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We have breakfast at home.</w:t>
            </w:r>
          </w:p>
        </w:tc>
      </w:tr>
      <w:tr w14:paraId="15697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488B10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go to school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68D497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đi học</w:t>
            </w:r>
          </w:p>
        </w:tc>
        <w:tc>
          <w:tcPr>
            <w:tcW w:w="48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E14B0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He goes to school by bus.</w:t>
            </w:r>
          </w:p>
        </w:tc>
      </w:tr>
      <w:tr w14:paraId="71D4BB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3B0C6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start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57E386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bắt đầu</w:t>
            </w:r>
          </w:p>
        </w:tc>
        <w:tc>
          <w:tcPr>
            <w:tcW w:w="48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FBFF62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The class starts at 7:00.</w:t>
            </w:r>
          </w:p>
        </w:tc>
      </w:tr>
      <w:tr w14:paraId="7ACBAD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F230D4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finish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2160C0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kết thúc</w:t>
            </w:r>
          </w:p>
        </w:tc>
        <w:tc>
          <w:tcPr>
            <w:tcW w:w="48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34E373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School finishes at 4:30.</w:t>
            </w:r>
          </w:p>
        </w:tc>
      </w:tr>
      <w:tr w14:paraId="7D023F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9EF7E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do homework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E54B07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làm bài tập</w:t>
            </w:r>
          </w:p>
        </w:tc>
        <w:tc>
          <w:tcPr>
            <w:tcW w:w="48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6B8D39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They do homework after school.</w:t>
            </w:r>
          </w:p>
        </w:tc>
      </w:tr>
      <w:tr w14:paraId="6F4A5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DC4E50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exercise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263587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tập thể dục</w:t>
            </w:r>
          </w:p>
        </w:tc>
        <w:tc>
          <w:tcPr>
            <w:tcW w:w="48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BE4534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 exercise three times a week.</w:t>
            </w:r>
          </w:p>
        </w:tc>
      </w:tr>
      <w:tr w14:paraId="40BB18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C6C8FE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help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31AD4E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giúp đỡ</w:t>
            </w:r>
          </w:p>
        </w:tc>
        <w:tc>
          <w:tcPr>
            <w:tcW w:w="48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783B2A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Lan helps her mother.</w:t>
            </w:r>
          </w:p>
        </w:tc>
      </w:tr>
      <w:tr w14:paraId="2F8AD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ED7114"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go to bed</w:t>
            </w:r>
          </w:p>
        </w:tc>
        <w:tc>
          <w:tcPr>
            <w:tcW w:w="2520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DE13FC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đi ngủ</w:t>
            </w:r>
          </w:p>
        </w:tc>
        <w:tc>
          <w:tcPr>
            <w:tcW w:w="4824" w:type="dxa"/>
            <w:tcBorders>
              <w:top w:val="single" w:color="B4C7E7" w:sz="6" w:space="0"/>
              <w:left w:val="single" w:color="B4C7E7" w:sz="6" w:space="0"/>
              <w:bottom w:val="single" w:color="B4C7E7" w:sz="6" w:space="0"/>
              <w:right w:val="single" w:color="B4C7E7" w:sz="6" w:space="0"/>
              <w:insideH w:val="single" w:sz="6" w:space="0"/>
              <w:insideV w:val="single" w:sz="6" w:space="0"/>
            </w:tcBorders>
            <w:shd w:val="clear" w:color="auto" w:fill="EAF3F8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2F67D"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I go to bed at 10:30.</w:t>
            </w:r>
          </w:p>
        </w:tc>
      </w:tr>
    </w:tbl>
    <w:p w14:paraId="7B0EB40A">
      <w:pPr>
        <w:spacing w:after="20"/>
      </w:pPr>
    </w:p>
    <w:p w14:paraId="1E062160">
      <w:pPr>
        <w:keepNext/>
        <w:spacing w:after="40"/>
      </w:pPr>
      <w:r>
        <w:rPr>
          <w:rFonts w:ascii="Arial" w:hAnsi="Arial"/>
          <w:b/>
          <w:i w:val="0"/>
          <w:color w:val="17365D"/>
        </w:rPr>
        <w:t xml:space="preserve">BÀI </w:t>
      </w:r>
      <w:r>
        <w:rPr>
          <w:rFonts w:ascii="Arial" w:hAnsi="Arial"/>
          <w:b w:val="0"/>
          <w:i w:val="0"/>
        </w:rPr>
        <w:t>16. Hoàn thành bằng từ/cụm từ phù hợp</w:t>
      </w:r>
    </w:p>
    <w:p w14:paraId="450ED902">
      <w:pPr>
        <w:spacing w:after="80"/>
      </w:pPr>
      <w:r>
        <w:rPr>
          <w:rFonts w:ascii="Arial" w:hAnsi="Arial"/>
          <w:b w:val="0"/>
          <w:i w:val="0"/>
        </w:rPr>
        <w:t>I usually __________ at 6:00 in the morning.</w:t>
      </w:r>
    </w:p>
    <w:p w14:paraId="2ADE0AB1">
      <w:pPr>
        <w:spacing w:after="80"/>
      </w:pPr>
      <w:r>
        <w:rPr>
          <w:rFonts w:ascii="Arial" w:hAnsi="Arial"/>
          <w:b w:val="0"/>
          <w:i w:val="0"/>
        </w:rPr>
        <w:t>My classes __________ at 7:00 and __________ at 11:15.</w:t>
      </w:r>
    </w:p>
    <w:p w14:paraId="3A36EB85">
      <w:pPr>
        <w:spacing w:after="80"/>
      </w:pPr>
      <w:r>
        <w:rPr>
          <w:rFonts w:ascii="Arial" w:hAnsi="Arial"/>
          <w:b w:val="0"/>
          <w:i w:val="0"/>
        </w:rPr>
        <w:t>After school, I __________ before I play games.</w:t>
      </w:r>
    </w:p>
    <w:p w14:paraId="03450DF4">
      <w:pPr>
        <w:spacing w:after="80"/>
      </w:pPr>
      <w:r>
        <w:rPr>
          <w:rFonts w:ascii="Arial" w:hAnsi="Arial"/>
          <w:b w:val="0"/>
          <w:i w:val="0"/>
        </w:rPr>
        <w:t>My sister __________ our parents every evening.</w:t>
      </w:r>
    </w:p>
    <w:p w14:paraId="2C17C170">
      <w:pPr>
        <w:spacing w:after="80"/>
      </w:pPr>
      <w:r>
        <w:rPr>
          <w:rFonts w:ascii="Arial" w:hAnsi="Arial"/>
          <w:b w:val="0"/>
          <w:i w:val="0"/>
        </w:rPr>
        <w:t>I __________ at about 10:30.</w:t>
      </w:r>
    </w:p>
    <w:p w14:paraId="4DB9ADA2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16. CHECKPOINT — EM ĐÃ NẮM BÀI CHƯA?</w:t>
      </w:r>
    </w:p>
    <w:p w14:paraId="14CAEE29">
      <w:pPr>
        <w:keepNext/>
        <w:spacing w:after="40"/>
      </w:pPr>
      <w:r>
        <w:rPr>
          <w:rFonts w:ascii="Arial" w:hAnsi="Arial"/>
          <w:b w:val="0"/>
          <w:i w:val="0"/>
        </w:rPr>
        <w:t>PHẦN A. Chia động từ</w:t>
      </w:r>
    </w:p>
    <w:p w14:paraId="7E9C2D32">
      <w:pPr>
        <w:spacing w:after="80"/>
      </w:pPr>
      <w:r>
        <w:rPr>
          <w:rFonts w:ascii="Arial" w:hAnsi="Arial"/>
          <w:b w:val="0"/>
          <w:i w:val="0"/>
        </w:rPr>
        <w:t>My brother ______ (study) at a high school.</w:t>
      </w:r>
    </w:p>
    <w:p w14:paraId="522B4169">
      <w:pPr>
        <w:spacing w:after="80"/>
      </w:pPr>
      <w:r>
        <w:rPr>
          <w:rFonts w:ascii="Arial" w:hAnsi="Arial"/>
          <w:b w:val="0"/>
          <w:i w:val="0"/>
        </w:rPr>
        <w:t>We ______ (not/watch) television in the morning.</w:t>
      </w:r>
    </w:p>
    <w:p w14:paraId="4999816E">
      <w:pPr>
        <w:spacing w:after="80"/>
      </w:pPr>
      <w:r>
        <w:rPr>
          <w:rFonts w:ascii="Arial" w:hAnsi="Arial"/>
          <w:b w:val="0"/>
          <w:i w:val="0"/>
        </w:rPr>
        <w:t>______ Lan ______ (walk) to school every day?</w:t>
      </w:r>
    </w:p>
    <w:p w14:paraId="299D08CE">
      <w:pPr>
        <w:spacing w:after="80"/>
      </w:pPr>
      <w:r>
        <w:rPr>
          <w:rFonts w:ascii="Arial" w:hAnsi="Arial"/>
          <w:b w:val="0"/>
          <w:i w:val="0"/>
        </w:rPr>
        <w:t>The bus ______ (leave) at 6:45.</w:t>
      </w:r>
    </w:p>
    <w:p w14:paraId="2F763BC0">
      <w:pPr>
        <w:spacing w:after="80"/>
      </w:pPr>
      <w:r>
        <w:rPr>
          <w:rFonts w:ascii="Arial" w:hAnsi="Arial"/>
          <w:b w:val="0"/>
          <w:i w:val="0"/>
        </w:rPr>
        <w:t>My friends often ______ (play) football after class.</w:t>
      </w:r>
    </w:p>
    <w:p w14:paraId="1FD8C102">
      <w:pPr>
        <w:spacing w:after="80"/>
      </w:pPr>
      <w:r>
        <w:rPr>
          <w:rFonts w:ascii="Arial" w:hAnsi="Arial"/>
          <w:b w:val="0"/>
          <w:i w:val="0"/>
        </w:rPr>
        <w:t>Where ______ your father ______ (work)?</w:t>
      </w:r>
    </w:p>
    <w:p w14:paraId="37E9E6A5">
      <w:pPr>
        <w:keepNext/>
        <w:spacing w:after="40"/>
      </w:pPr>
      <w:r>
        <w:rPr>
          <w:rFonts w:ascii="Arial" w:hAnsi="Arial"/>
          <w:b w:val="0"/>
          <w:i w:val="0"/>
        </w:rPr>
        <w:t>PHẦN B. Sắp xếp thành câu</w:t>
      </w:r>
    </w:p>
    <w:p w14:paraId="2A21ECD7">
      <w:pPr>
        <w:spacing w:after="40"/>
      </w:pPr>
      <w:r>
        <w:rPr>
          <w:rFonts w:ascii="Arial" w:hAnsi="Arial"/>
          <w:b w:val="0"/>
          <w:i w:val="0"/>
        </w:rPr>
        <w:t>usually / I / breakfast / at home / have</w:t>
      </w:r>
    </w:p>
    <w:p w14:paraId="2BF7EF71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3259659A">
      <w:pPr>
        <w:spacing w:after="40"/>
      </w:pPr>
      <w:r>
        <w:rPr>
          <w:rFonts w:ascii="Arial" w:hAnsi="Arial"/>
          <w:b w:val="0"/>
          <w:i w:val="0"/>
        </w:rPr>
        <w:t>does / what time / get up / she / ?</w:t>
      </w:r>
    </w:p>
    <w:p w14:paraId="6744A7FE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00AC2B23">
      <w:pPr>
        <w:spacing w:after="40"/>
      </w:pPr>
      <w:r>
        <w:rPr>
          <w:rFonts w:ascii="Arial" w:hAnsi="Arial"/>
          <w:b w:val="0"/>
          <w:i w:val="0"/>
        </w:rPr>
        <w:t>not / Nam / coffee / does / drink</w:t>
      </w:r>
    </w:p>
    <w:p w14:paraId="783E8A7B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19078205">
      <w:pPr>
        <w:spacing w:after="40"/>
      </w:pPr>
      <w:r>
        <w:rPr>
          <w:rFonts w:ascii="Arial" w:hAnsi="Arial"/>
          <w:b w:val="0"/>
          <w:i w:val="0"/>
        </w:rPr>
        <w:t>their homework / after school / do / they / ?</w:t>
      </w:r>
    </w:p>
    <w:p w14:paraId="48E73ADC">
      <w:pPr>
        <w:spacing w:after="6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143E8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5" w:type="dxa"/>
            <w:shd w:val="clear" w:color="auto" w:fill="E2F0D9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CD1860E">
            <w:r>
              <w:rPr>
                <w:rFonts w:ascii="Arial" w:hAnsi="Arial"/>
                <w:b/>
                <w:i w:val="0"/>
                <w:color w:val="70AD47"/>
                <w:sz w:val="24"/>
              </w:rPr>
              <w:t>✓  TỰ ĐÁNH GIÁ</w:t>
            </w:r>
          </w:p>
          <w:p w14:paraId="6FCF8411">
            <w:r>
              <w:rPr>
                <w:rFonts w:ascii="Arial" w:hAnsi="Arial"/>
                <w:b w:val="0"/>
                <w:i w:val="0"/>
              </w:rPr>
              <w:t>□ Em biết khi nào dùng hiện tại đơn.</w:t>
            </w:r>
          </w:p>
          <w:p w14:paraId="06C81B28">
            <w:r>
              <w:rPr>
                <w:rFonts w:ascii="Arial" w:hAnsi="Arial"/>
                <w:b w:val="0"/>
                <w:i w:val="0"/>
              </w:rPr>
              <w:t>□ Em nhớ thêm -s/-es với he/she/it.</w:t>
            </w:r>
          </w:p>
          <w:p w14:paraId="4719B523">
            <w:r>
              <w:rPr>
                <w:rFonts w:ascii="Arial" w:hAnsi="Arial"/>
                <w:b w:val="0"/>
                <w:i w:val="0"/>
              </w:rPr>
              <w:t>□ Em dùng được do/does trong câu phủ định và câu hỏi.</w:t>
            </w:r>
          </w:p>
          <w:p w14:paraId="73C41055">
            <w:r>
              <w:rPr>
                <w:rFonts w:ascii="Arial" w:hAnsi="Arial"/>
                <w:b w:val="0"/>
                <w:i w:val="0"/>
              </w:rPr>
              <w:t>□ Em đặt đúng trạng từ tần suất.</w:t>
            </w:r>
          </w:p>
          <w:p w14:paraId="15389C9A">
            <w:r>
              <w:rPr>
                <w:rFonts w:ascii="Arial" w:hAnsi="Arial"/>
                <w:b w:val="0"/>
                <w:i w:val="0"/>
              </w:rPr>
              <w:t>□ Em có thể nói và viết về thói quen hằng ngày.</w:t>
            </w:r>
          </w:p>
        </w:tc>
      </w:tr>
    </w:tbl>
    <w:p w14:paraId="60A4A4E6">
      <w:pPr>
        <w:spacing w:after="20"/>
      </w:pPr>
    </w:p>
    <w:p w14:paraId="64F2C105">
      <w:r>
        <w:br w:type="page"/>
      </w:r>
    </w:p>
    <w:p w14:paraId="15BB01DA">
      <w:pPr>
        <w:pStyle w:val="2"/>
        <w:keepNext/>
        <w:spacing w:after="100"/>
      </w:pPr>
      <w:r>
        <w:rPr>
          <w:rFonts w:ascii="Arial" w:hAnsi="Arial"/>
          <w:b w:val="0"/>
          <w:i w:val="0"/>
        </w:rPr>
        <w:t>17. HOMEWORK — BÀI TẬP VỀ NHÀ</w:t>
      </w:r>
    </w:p>
    <w:p w14:paraId="47AE3411">
      <w:pPr>
        <w:keepNext/>
        <w:spacing w:after="40"/>
      </w:pPr>
      <w:r>
        <w:rPr>
          <w:rFonts w:ascii="Arial" w:hAnsi="Arial"/>
          <w:b w:val="0"/>
          <w:i w:val="0"/>
        </w:rPr>
        <w:t>PHẦN 1. Chọn đáp án đúng</w:t>
      </w:r>
    </w:p>
    <w:p w14:paraId="448BC3FD">
      <w:pPr>
        <w:spacing w:after="60"/>
      </w:pPr>
      <w:r>
        <w:rPr>
          <w:rFonts w:ascii="Arial" w:hAnsi="Arial"/>
          <w:b w:val="0"/>
          <w:i w:val="0"/>
        </w:rPr>
        <w:t>My sister ______ English every evening.  A. study  B. studies  C. studying</w:t>
      </w:r>
    </w:p>
    <w:p w14:paraId="51E549B9">
      <w:pPr>
        <w:spacing w:after="60"/>
      </w:pPr>
      <w:r>
        <w:rPr>
          <w:rFonts w:ascii="Arial" w:hAnsi="Arial"/>
          <w:b w:val="0"/>
          <w:i w:val="0"/>
        </w:rPr>
        <w:t>They ______ coffee.  A. doesn’t drink  B. don’t drink  C. not drink</w:t>
      </w:r>
    </w:p>
    <w:p w14:paraId="7E1C756D">
      <w:pPr>
        <w:spacing w:after="60"/>
      </w:pPr>
      <w:r>
        <w:rPr>
          <w:rFonts w:ascii="Arial" w:hAnsi="Arial"/>
          <w:b w:val="0"/>
          <w:i w:val="0"/>
        </w:rPr>
        <w:t>______ your father work at a hospital?  A. Do  B. Does  C. Is</w:t>
      </w:r>
    </w:p>
    <w:p w14:paraId="3505F93C">
      <w:pPr>
        <w:spacing w:after="60"/>
      </w:pPr>
      <w:r>
        <w:rPr>
          <w:rFonts w:ascii="Arial" w:hAnsi="Arial"/>
          <w:b w:val="0"/>
          <w:i w:val="0"/>
        </w:rPr>
        <w:t>Lan ______ late for school.  A. never is  B. is never  C. never</w:t>
      </w:r>
    </w:p>
    <w:p w14:paraId="2E10C2CC">
      <w:pPr>
        <w:spacing w:after="60"/>
      </w:pPr>
      <w:r>
        <w:rPr>
          <w:rFonts w:ascii="Arial" w:hAnsi="Arial"/>
          <w:b w:val="0"/>
          <w:i w:val="0"/>
        </w:rPr>
        <w:t>What time ______ the class start?  A. do  B. does  C. is</w:t>
      </w:r>
    </w:p>
    <w:p w14:paraId="462FA415">
      <w:pPr>
        <w:spacing w:after="60"/>
      </w:pPr>
      <w:r>
        <w:rPr>
          <w:rFonts w:ascii="Arial" w:hAnsi="Arial"/>
          <w:b w:val="0"/>
          <w:i w:val="0"/>
        </w:rPr>
        <w:t>He ______ television after dinner.  A. watches  B. watchs  C. watch</w:t>
      </w:r>
    </w:p>
    <w:p w14:paraId="5C97DF6B">
      <w:pPr>
        <w:spacing w:after="60"/>
      </w:pPr>
      <w:r>
        <w:rPr>
          <w:rFonts w:ascii="Arial" w:hAnsi="Arial"/>
          <w:b w:val="0"/>
          <w:i w:val="0"/>
        </w:rPr>
        <w:t>Does Mai ______ books every day?  A. reads  B. reading  C. read</w:t>
      </w:r>
    </w:p>
    <w:p w14:paraId="5C0E9710">
      <w:pPr>
        <w:spacing w:after="60"/>
      </w:pPr>
      <w:r>
        <w:rPr>
          <w:rFonts w:ascii="Arial" w:hAnsi="Arial"/>
          <w:b w:val="0"/>
          <w:i w:val="0"/>
        </w:rPr>
        <w:t>We ______ to school on Sunday.  A. don’t go  B. doesn’t go  C. aren’t go</w:t>
      </w:r>
    </w:p>
    <w:p w14:paraId="421D0151">
      <w:pPr>
        <w:keepNext/>
        <w:spacing w:after="40"/>
      </w:pPr>
      <w:r>
        <w:rPr>
          <w:rFonts w:ascii="Arial" w:hAnsi="Arial"/>
          <w:b w:val="0"/>
          <w:i w:val="0"/>
        </w:rPr>
        <w:t>PHẦN 2. Chia động từ</w:t>
      </w:r>
    </w:p>
    <w:p w14:paraId="752F6794">
      <w:pPr>
        <w:spacing w:after="80"/>
      </w:pPr>
      <w:r>
        <w:rPr>
          <w:rFonts w:ascii="Arial" w:hAnsi="Arial"/>
          <w:b w:val="0"/>
          <w:i w:val="0"/>
        </w:rPr>
        <w:t>My mother ______ (teach) at a primary school.</w:t>
      </w:r>
    </w:p>
    <w:p w14:paraId="7B22DDB0">
      <w:pPr>
        <w:spacing w:after="80"/>
      </w:pPr>
      <w:r>
        <w:rPr>
          <w:rFonts w:ascii="Arial" w:hAnsi="Arial"/>
          <w:b w:val="0"/>
          <w:i w:val="0"/>
        </w:rPr>
        <w:t>I usually ______ (finish) my homework before dinner.</w:t>
      </w:r>
    </w:p>
    <w:p w14:paraId="4E5CFA2A">
      <w:pPr>
        <w:spacing w:after="80"/>
      </w:pPr>
      <w:r>
        <w:rPr>
          <w:rFonts w:ascii="Arial" w:hAnsi="Arial"/>
          <w:b w:val="0"/>
          <w:i w:val="0"/>
        </w:rPr>
        <w:t>Peter ______ (not/play) games on weekdays.</w:t>
      </w:r>
    </w:p>
    <w:p w14:paraId="1F735F43">
      <w:pPr>
        <w:spacing w:after="80"/>
      </w:pPr>
      <w:r>
        <w:rPr>
          <w:rFonts w:ascii="Arial" w:hAnsi="Arial"/>
          <w:b w:val="0"/>
          <w:i w:val="0"/>
        </w:rPr>
        <w:t>______ your friends ______ (live) near your house?</w:t>
      </w:r>
    </w:p>
    <w:p w14:paraId="4123CC7A">
      <w:pPr>
        <w:spacing w:after="80"/>
      </w:pPr>
      <w:r>
        <w:rPr>
          <w:rFonts w:ascii="Arial" w:hAnsi="Arial"/>
          <w:b w:val="0"/>
          <w:i w:val="0"/>
        </w:rPr>
        <w:t>How often ______ Lan ______ (visit) her grandparents?</w:t>
      </w:r>
    </w:p>
    <w:p w14:paraId="7DFEB0DB">
      <w:pPr>
        <w:spacing w:after="80"/>
      </w:pPr>
      <w:r>
        <w:rPr>
          <w:rFonts w:ascii="Arial" w:hAnsi="Arial"/>
          <w:b w:val="0"/>
          <w:i w:val="0"/>
        </w:rPr>
        <w:t>Water ______ (freeze) at 0°C.</w:t>
      </w:r>
    </w:p>
    <w:p w14:paraId="0D3018F4">
      <w:pPr>
        <w:spacing w:after="80"/>
      </w:pPr>
      <w:r>
        <w:rPr>
          <w:rFonts w:ascii="Arial" w:hAnsi="Arial"/>
          <w:b w:val="0"/>
          <w:i w:val="0"/>
        </w:rPr>
        <w:t>My dog sometimes ______ (sleep) under the table.</w:t>
      </w:r>
    </w:p>
    <w:p w14:paraId="2195CE70">
      <w:pPr>
        <w:spacing w:after="80"/>
      </w:pPr>
      <w:r>
        <w:rPr>
          <w:rFonts w:ascii="Arial" w:hAnsi="Arial"/>
          <w:b w:val="0"/>
          <w:i w:val="0"/>
        </w:rPr>
        <w:t>We ______ (not/have) classes on Sunday.</w:t>
      </w:r>
    </w:p>
    <w:p w14:paraId="3744D2A8">
      <w:pPr>
        <w:keepNext/>
        <w:spacing w:after="40"/>
      </w:pPr>
      <w:r>
        <w:rPr>
          <w:rFonts w:ascii="Arial" w:hAnsi="Arial"/>
          <w:b w:val="0"/>
          <w:i w:val="0"/>
        </w:rPr>
        <w:t>PHẦN 3. Viết lại câu</w:t>
      </w:r>
    </w:p>
    <w:p w14:paraId="55BE8643">
      <w:pPr>
        <w:spacing w:after="80"/>
      </w:pPr>
      <w:r>
        <w:rPr>
          <w:rFonts w:ascii="Arial" w:hAnsi="Arial"/>
          <w:b w:val="0"/>
          <w:i w:val="0"/>
        </w:rPr>
        <w:t>She reads books every night. (phủ định) → _________________________</w:t>
      </w:r>
    </w:p>
    <w:p w14:paraId="66259D47">
      <w:pPr>
        <w:spacing w:after="80"/>
      </w:pPr>
      <w:r>
        <w:rPr>
          <w:rFonts w:ascii="Arial" w:hAnsi="Arial"/>
          <w:b w:val="0"/>
          <w:i w:val="0"/>
        </w:rPr>
        <w:t>They go to school by bus. (câu hỏi) → ____________________________?</w:t>
      </w:r>
    </w:p>
    <w:p w14:paraId="40E6DCD5">
      <w:pPr>
        <w:spacing w:after="80"/>
      </w:pPr>
      <w:r>
        <w:rPr>
          <w:rFonts w:ascii="Arial" w:hAnsi="Arial"/>
          <w:b w:val="0"/>
          <w:i w:val="0"/>
        </w:rPr>
        <w:t>Nam watches television after dinner. (phủ định) → _________________</w:t>
      </w:r>
    </w:p>
    <w:p w14:paraId="618C7B6F">
      <w:pPr>
        <w:spacing w:after="80"/>
      </w:pPr>
      <w:r>
        <w:rPr>
          <w:rFonts w:ascii="Arial" w:hAnsi="Arial"/>
          <w:b w:val="0"/>
          <w:i w:val="0"/>
        </w:rPr>
        <w:t>Lan gets up at 6:00. (hỏi thời gian) → ____________________________?</w:t>
      </w:r>
    </w:p>
    <w:p w14:paraId="40F3D623">
      <w:pPr>
        <w:spacing w:after="80"/>
      </w:pPr>
      <w:r>
        <w:rPr>
          <w:rFonts w:ascii="Arial" w:hAnsi="Arial"/>
          <w:b w:val="0"/>
          <w:i w:val="0"/>
        </w:rPr>
        <w:t>I exercise three times a week. (hỏi tần suất) → ___________________?</w:t>
      </w:r>
    </w:p>
    <w:p w14:paraId="5637C0F8">
      <w:pPr>
        <w:keepNext/>
        <w:spacing w:after="40"/>
      </w:pPr>
      <w:r>
        <w:rPr>
          <w:rFonts w:ascii="Arial" w:hAnsi="Arial"/>
          <w:b w:val="0"/>
          <w:i w:val="0"/>
        </w:rPr>
        <w:t>PHẦN 4. Viết và nói</w:t>
      </w:r>
    </w:p>
    <w:p w14:paraId="7E90EAF8">
      <w:pPr>
        <w:spacing w:after="80"/>
      </w:pPr>
      <w:r>
        <w:rPr>
          <w:rFonts w:ascii="Arial" w:hAnsi="Arial"/>
          <w:b w:val="0"/>
          <w:i w:val="0"/>
        </w:rPr>
        <w:t>Viết 8–10 câu về một ngày thường. Sau đó ghi âm bài nói từ 45–60 giây.</w:t>
      </w:r>
    </w:p>
    <w:p w14:paraId="33902178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52F9E5FC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6246B097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09D39D81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1209383D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468902F6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0A993623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33592ABE">
      <w:pPr>
        <w:spacing w:after="80"/>
      </w:pPr>
      <w:r>
        <w:rPr>
          <w:rFonts w:ascii="Arial" w:hAnsi="Arial"/>
          <w:b w:val="0"/>
          <w:i w:val="0"/>
        </w:rPr>
        <w:t>......................................................................................................................</w:t>
      </w:r>
    </w:p>
    <w:p w14:paraId="79391CCC">
      <w:r>
        <w:br w:type="page"/>
      </w:r>
    </w:p>
    <w:p w14:paraId="518A97A4">
      <w:pPr>
        <w:spacing w:after="20"/>
      </w:pPr>
      <w:bookmarkStart w:id="0" w:name="_GoBack"/>
      <w:bookmarkEnd w:id="0"/>
    </w:p>
    <w:sectPr>
      <w:headerReference r:id="rId5" w:type="default"/>
      <w:footerReference r:id="rId6" w:type="default"/>
      <w:pgSz w:w="11909" w:h="16834"/>
      <w:pgMar w:top="792" w:right="1008" w:bottom="792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D5845">
    <w:pPr>
      <w:pStyle w:val="18"/>
      <w:jc w:val="center"/>
    </w:pPr>
    <w:r>
      <w:rPr>
        <w:rFonts w:ascii="Arial" w:hAnsi="Arial"/>
        <w:b w:val="0"/>
        <w:i w:val="0"/>
        <w:color w:val="666666"/>
        <w:sz w:val="16"/>
      </w:rPr>
      <w:t>English Foundation • Module 1 • Stage 2 • Ngày 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CD700F">
    <w:pPr>
      <w:pStyle w:val="19"/>
      <w:jc w:val="right"/>
    </w:pPr>
    <w:r>
      <w:rPr>
        <w:rFonts w:ascii="Arial" w:hAnsi="Arial"/>
        <w:b/>
        <w:i w:val="0"/>
        <w:color w:val="17365D"/>
        <w:sz w:val="16"/>
      </w:rPr>
      <w:t>MODULE 1 • STAGE 2 • NGÀY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CE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F75B5"/>
      <w:sz w:val="27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ED7D31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666666"/>
      <w:spacing w:val="15"/>
      <w:sz w:val="26"/>
      <w:szCs w:val="24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Lesson Lead"/>
    <w:uiPriority w:val="0"/>
    <w:pPr>
      <w:spacing w:after="200" w:line="276" w:lineRule="auto"/>
    </w:pPr>
    <w:rPr>
      <w:rFonts w:ascii="Arial" w:hAnsi="Arial" w:eastAsia="Arial" w:cstheme="minorBidi"/>
      <w:color w:val="1F1F1F"/>
      <w:sz w:val="24"/>
      <w:szCs w:val="22"/>
      <w:lang w:val="en-US" w:eastAsia="en-US" w:bidi="ar-SA"/>
    </w:rPr>
  </w:style>
  <w:style w:type="paragraph" w:customStyle="1" w:styleId="165">
    <w:name w:val="Small Note"/>
    <w:uiPriority w:val="0"/>
    <w:pPr>
      <w:spacing w:after="200" w:line="276" w:lineRule="auto"/>
    </w:pPr>
    <w:rPr>
      <w:rFonts w:ascii="Arial" w:hAnsi="Arial" w:eastAsia="Arial" w:cstheme="minorBidi"/>
      <w:color w:val="666666"/>
      <w:sz w:val="19"/>
      <w:szCs w:val="22"/>
      <w:lang w:val="en-US" w:eastAsia="en-US" w:bidi="ar-SA"/>
    </w:rPr>
  </w:style>
  <w:style w:type="paragraph" w:customStyle="1" w:styleId="166">
    <w:name w:val="Answer Text"/>
    <w:uiPriority w:val="0"/>
    <w:pPr>
      <w:spacing w:after="200" w:line="276" w:lineRule="auto"/>
    </w:pPr>
    <w:rPr>
      <w:rFonts w:ascii="Arial" w:hAnsi="Arial" w:eastAsia="Arial" w:cstheme="minorBidi"/>
      <w:color w:val="1F1F1F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Thiên Vũ 78MA048.</dc:creator>
  <dc:description>generated by python-docx</dc:description>
  <cp:keywords>English, present simple, routines, grammar, Stage 2</cp:keywords>
  <cp:lastModifiedBy>Thiên Vũ 78MA048.</cp:lastModifiedBy>
  <dcterms:modified xsi:type="dcterms:W3CDTF">2026-08-06T14:43:14Z</dcterms:modified>
  <dc:subject>English Foundation workbook lesson</dc:subject>
  <dc:title>Module 1 - Stage 2 - Ngày 5 - Thì hiện tại đơn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9827BFF606CB4ECF9903B7DB5BC36CF8_12</vt:lpwstr>
  </property>
</Properties>
</file>